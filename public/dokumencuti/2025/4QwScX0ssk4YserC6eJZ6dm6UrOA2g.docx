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F601C" w14:textId="77777777" w:rsidR="0085787B" w:rsidRDefault="0085787B"/>
    <w:p w14:paraId="451012C3" w14:textId="77777777" w:rsidR="0085787B" w:rsidRDefault="0085787B"/>
    <w:p w14:paraId="3D78CC75" w14:textId="77777777" w:rsidR="0085787B" w:rsidRDefault="0085787B"/>
    <w:p w14:paraId="2C77FC7E" w14:textId="77777777" w:rsidR="0085787B" w:rsidRDefault="0085787B"/>
    <w:p w14:paraId="6AD609A0" w14:textId="77777777" w:rsidR="004333CB" w:rsidRDefault="004333CB"/>
    <w:p w14:paraId="0E039CFB" w14:textId="77777777" w:rsidR="004333CB" w:rsidRDefault="004333CB"/>
    <w:p w14:paraId="40F1444B" w14:textId="77777777" w:rsidR="0085787B" w:rsidRDefault="0085787B"/>
    <w:p w14:paraId="2119BD11" w14:textId="77777777" w:rsidR="0085787B" w:rsidRDefault="0085787B"/>
    <w:p w14:paraId="412D643A" w14:textId="77777777" w:rsidR="0085787B" w:rsidRDefault="0000000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Surat Cuti Tahunan</w:t>
      </w:r>
    </w:p>
    <w:p w14:paraId="0D33BA4D" w14:textId="77777777" w:rsidR="0085787B" w:rsidRDefault="00000000">
      <w:pPr>
        <w:jc w:val="center"/>
      </w:pPr>
      <w:r>
        <w:t>Nomor : 800/              /31.5-LU/2025</w:t>
      </w:r>
    </w:p>
    <w:p w14:paraId="1531E296" w14:textId="77777777" w:rsidR="0085787B" w:rsidRDefault="0085787B">
      <w:pPr>
        <w:jc w:val="center"/>
      </w:pPr>
    </w:p>
    <w:p w14:paraId="39B4AB98" w14:textId="77777777" w:rsidR="0085787B" w:rsidRDefault="00000000">
      <w:pPr>
        <w:numPr>
          <w:ilvl w:val="0"/>
          <w:numId w:val="11"/>
        </w:numPr>
        <w:spacing w:line="360" w:lineRule="auto"/>
        <w:jc w:val="both"/>
      </w:pPr>
      <w:r>
        <w:t xml:space="preserve">Diberikan Cuti Tahunan untuk tahun 2025 kepada Pegawai Negeri Sipil : </w:t>
      </w:r>
    </w:p>
    <w:tbl>
      <w:tblPr>
        <w:tblStyle w:val="TableGrid"/>
        <w:tblW w:w="9643" w:type="dxa"/>
        <w:tblInd w:w="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283"/>
        <w:gridCol w:w="7105"/>
      </w:tblGrid>
      <w:tr w:rsidR="00BC1EB5" w14:paraId="463358AE" w14:textId="77777777" w:rsidTr="00BC1EB5">
        <w:tc>
          <w:tcPr>
            <w:tcW w:w="2255" w:type="dxa"/>
          </w:tcPr>
          <w:p w14:paraId="21F508E5" w14:textId="77777777" w:rsidR="00BC1EB5" w:rsidRDefault="00BC1EB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5063052C" w14:textId="77777777" w:rsidR="00BC1EB5" w:rsidRDefault="00BC1EB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01CA3A83" w14:textId="77777777" w:rsidR="00BC1EB5" w:rsidRDefault="00BC1EB5" w:rsidP="009435F0">
            <w:pPr>
              <w:spacing w:line="360" w:lineRule="auto"/>
            </w:pPr>
            <w:r>
              <w:rPr>
                <w:b/>
              </w:rPr>
              <w:t>Drs. LEKOK, M.M.</w:t>
            </w:r>
          </w:p>
        </w:tc>
      </w:tr>
      <w:tr w:rsidR="00BC1EB5" w14:paraId="6732C03C" w14:textId="77777777" w:rsidTr="00BC1EB5">
        <w:tc>
          <w:tcPr>
            <w:tcW w:w="2255" w:type="dxa"/>
          </w:tcPr>
          <w:p w14:paraId="3ADDE1AE" w14:textId="77777777" w:rsidR="00BC1EB5" w:rsidRDefault="00BC1EB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6D27B237" w14:textId="77777777" w:rsidR="00BC1EB5" w:rsidRDefault="00BC1EB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26ECD84D" w14:textId="77777777" w:rsidR="00BC1EB5" w:rsidRDefault="00BC1EB5" w:rsidP="009435F0">
            <w:pPr>
              <w:spacing w:line="360" w:lineRule="auto"/>
            </w:pPr>
            <w:r>
              <w:rPr>
                <w:b/>
              </w:rPr>
              <w:t>196511251986031005</w:t>
            </w:r>
          </w:p>
        </w:tc>
      </w:tr>
      <w:tr w:rsidR="00BC1EB5" w14:paraId="3214DBB9" w14:textId="77777777" w:rsidTr="00BC1EB5">
        <w:tc>
          <w:tcPr>
            <w:tcW w:w="2255" w:type="dxa"/>
          </w:tcPr>
          <w:p w14:paraId="2105BBD4" w14:textId="77777777" w:rsidR="00BC1EB5" w:rsidRDefault="00BC1EB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74037B6B" w14:textId="77777777" w:rsidR="00BC1EB5" w:rsidRDefault="00BC1EB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4A2BC0B" w14:textId="77777777" w:rsidR="00BC1EB5" w:rsidRDefault="00BC1EB5" w:rsidP="009435F0">
            <w:pPr>
              <w:spacing w:line="360" w:lineRule="auto"/>
            </w:pPr>
            <w:r>
              <w:rPr>
                <w:b/>
              </w:rPr>
              <w:t>Pembina Utama Madya (IV/d)</w:t>
            </w:r>
          </w:p>
        </w:tc>
      </w:tr>
      <w:tr w:rsidR="00BC1EB5" w14:paraId="54442CA3" w14:textId="77777777" w:rsidTr="00BC1EB5">
        <w:tc>
          <w:tcPr>
            <w:tcW w:w="2255" w:type="dxa"/>
          </w:tcPr>
          <w:p w14:paraId="653E06FF" w14:textId="77777777" w:rsidR="00BC1EB5" w:rsidRDefault="00BC1EB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179F46B8" w14:textId="77777777" w:rsidR="00BC1EB5" w:rsidRDefault="00BC1EB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468D1C4" w14:textId="77777777" w:rsidR="00BC1EB5" w:rsidRDefault="00BC1EB5" w:rsidP="009435F0">
            <w:pPr>
              <w:spacing w:line="360" w:lineRule="auto"/>
            </w:pPr>
            <w:r>
              <w:rPr>
                <w:b/>
              </w:rPr>
              <w:t>Struktural</w:t>
            </w:r>
          </w:p>
        </w:tc>
      </w:tr>
      <w:tr w:rsidR="00BC1EB5" w14:paraId="6D6FD326" w14:textId="77777777" w:rsidTr="00BC1EB5">
        <w:tc>
          <w:tcPr>
            <w:tcW w:w="2255" w:type="dxa"/>
          </w:tcPr>
          <w:p w14:paraId="56713A49" w14:textId="77777777" w:rsidR="00BC1EB5" w:rsidRDefault="00BC1EB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50D5F0E3" w14:textId="77777777" w:rsidR="00BC1EB5" w:rsidRDefault="00BC1EB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A8723A9" w14:textId="77777777" w:rsidR="00BC1EB5" w:rsidRDefault="00BC1EB5" w:rsidP="009435F0">
            <w:pPr>
              <w:spacing w:line="276" w:lineRule="auto"/>
            </w:pPr>
            <w:r>
              <w:rPr>
                <w:b/>
              </w:rPr>
              <w:t>SEKRETARIAT DAERAH</w:t>
            </w:r>
          </w:p>
        </w:tc>
      </w:tr>
    </w:tbl>
    <w:p w14:paraId="26599280" w14:textId="77777777" w:rsidR="0085787B" w:rsidRDefault="00000000">
      <w:pPr>
        <w:spacing w:line="360" w:lineRule="auto"/>
        <w:ind w:left="420"/>
        <w:jc w:val="both"/>
      </w:pPr>
      <w:r>
        <w:rPr>
          <w:b/>
          <w:bCs/>
        </w:rPr>
        <w:t xml:space="preserve">Selama 12 Hari </w:t>
      </w:r>
      <w:r>
        <w:t xml:space="preserve">terhitung mulai tanggal </w:t>
      </w:r>
      <w:r>
        <w:rPr>
          <w:b/>
          <w:bCs/>
        </w:rPr>
        <w:t>17 Februari 2025</w:t>
      </w:r>
      <w:r>
        <w:t xml:space="preserve"> sampai dengan </w:t>
      </w:r>
      <w:r>
        <w:rPr>
          <w:b/>
          <w:bCs/>
        </w:rPr>
        <w:t xml:space="preserve">04 Maret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7F6D80" w14:paraId="5AACE91F" w14:textId="77777777" w:rsidTr="00F2268B">
        <w:tc>
          <w:tcPr>
            <w:tcW w:w="425" w:type="dxa"/>
          </w:tcPr>
          <w:p w14:paraId="364FB2D3" w14:textId="77777777" w:rsidR="007F6D80" w:rsidRDefault="007F6D80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2A8C1275" w14:textId="77777777" w:rsidR="007F6D80" w:rsidRDefault="007F6D80" w:rsidP="00F2268B">
            <w:pPr>
              <w:spacing w:line="360" w:lineRule="auto"/>
              <w:ind w:left="-78"/>
            </w:pPr>
            <w:r>
              <w:t>Sebelum menjalankan Cuti Tahunan wajib menyerahkan pekerjaannya kepada atasan langsungnya/pejabat yang ditunjuk;</w:t>
            </w:r>
          </w:p>
        </w:tc>
      </w:tr>
      <w:tr w:rsidR="007F6D80" w14:paraId="12E9209A" w14:textId="77777777" w:rsidTr="00F2268B">
        <w:tc>
          <w:tcPr>
            <w:tcW w:w="425" w:type="dxa"/>
          </w:tcPr>
          <w:p w14:paraId="36782334" w14:textId="77777777" w:rsidR="007F6D80" w:rsidRDefault="007F6D80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39EB4CAB" w14:textId="77777777" w:rsidR="007F6D80" w:rsidRDefault="007F6D80" w:rsidP="00F2268B">
            <w:pPr>
              <w:spacing w:line="360" w:lineRule="auto"/>
              <w:ind w:left="-78"/>
            </w:pPr>
            <w:r>
              <w:t>Setelah selesai menjalankan Cuti Tahunan, wajib melaporkan diri kepada atasan langsungnya dan bekerja kembali sebagaimana mestinya;</w:t>
            </w:r>
          </w:p>
        </w:tc>
      </w:tr>
      <w:tr w:rsidR="007F6D80" w14:paraId="43F95633" w14:textId="77777777" w:rsidTr="00F2268B">
        <w:tc>
          <w:tcPr>
            <w:tcW w:w="425" w:type="dxa"/>
          </w:tcPr>
          <w:p w14:paraId="14947DAD" w14:textId="77777777" w:rsidR="007F6D80" w:rsidRDefault="007F6D80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1FA62580" w14:textId="77777777" w:rsidR="007F6D80" w:rsidRDefault="007F6D80" w:rsidP="00F2268B">
            <w:pPr>
              <w:spacing w:line="360" w:lineRule="auto"/>
              <w:ind w:left="-78"/>
            </w:pPr>
            <w:r>
              <w:t>Selama menjalankan Cuti Tahunan yang bersangkutan menjalani Cuti Tahunan dengan alamat Bandar Lampung.</w:t>
            </w:r>
          </w:p>
        </w:tc>
      </w:tr>
    </w:tbl>
    <w:p w14:paraId="69955D3F" w14:textId="77777777" w:rsidR="0085787B" w:rsidRDefault="00000000">
      <w:pPr>
        <w:numPr>
          <w:ilvl w:val="0"/>
          <w:numId w:val="11"/>
        </w:numPr>
        <w:tabs>
          <w:tab w:val="clear" w:pos="425"/>
        </w:tabs>
        <w:spacing w:line="360" w:lineRule="auto"/>
        <w:jc w:val="both"/>
      </w:pPr>
      <w:r>
        <w:t>Demikian surat Cuti Tahunan ini dibuat untuk dipergunakan sebagaimana mestinya.</w:t>
      </w:r>
    </w:p>
    <w:p w14:paraId="27244A2C" w14:textId="77777777" w:rsidR="0085787B" w:rsidRDefault="0085787B">
      <w:pPr>
        <w:jc w:val="both"/>
        <w:rPr>
          <w:sz w:val="8"/>
          <w:szCs w:val="8"/>
        </w:rPr>
      </w:pPr>
    </w:p>
    <w:tbl>
      <w:tblPr>
        <w:tblStyle w:val="TableGrid"/>
        <w:tblW w:w="0" w:type="auto"/>
        <w:tblInd w:w="4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7"/>
        <w:gridCol w:w="321"/>
        <w:gridCol w:w="2391"/>
      </w:tblGrid>
      <w:tr w:rsidR="0085787B" w14:paraId="197987A3" w14:textId="77777777" w:rsidTr="004333CB">
        <w:tc>
          <w:tcPr>
            <w:tcW w:w="2647" w:type="dxa"/>
          </w:tcPr>
          <w:p w14:paraId="7570A94B" w14:textId="77777777" w:rsidR="0085787B" w:rsidRDefault="00000000">
            <w:r>
              <w:t>Ditetapkan di</w:t>
            </w:r>
          </w:p>
        </w:tc>
        <w:tc>
          <w:tcPr>
            <w:tcW w:w="321" w:type="dxa"/>
          </w:tcPr>
          <w:p w14:paraId="695DEC86" w14:textId="77777777" w:rsidR="0085787B" w:rsidRDefault="00000000">
            <w:r>
              <w:t>:</w:t>
            </w:r>
          </w:p>
        </w:tc>
        <w:tc>
          <w:tcPr>
            <w:tcW w:w="2391" w:type="dxa"/>
          </w:tcPr>
          <w:p w14:paraId="367C70D9" w14:textId="77777777" w:rsidR="0085787B" w:rsidRDefault="00000000">
            <w:r>
              <w:t>Kotabumi</w:t>
            </w:r>
          </w:p>
        </w:tc>
      </w:tr>
      <w:tr w:rsidR="0085787B" w14:paraId="277DA634" w14:textId="77777777" w:rsidTr="004333CB">
        <w:tc>
          <w:tcPr>
            <w:tcW w:w="2647" w:type="dxa"/>
          </w:tcPr>
          <w:p w14:paraId="7657F9BE" w14:textId="77777777" w:rsidR="0085787B" w:rsidRDefault="00000000">
            <w:r>
              <w:t>Pada Tanggal</w:t>
            </w:r>
          </w:p>
        </w:tc>
        <w:tc>
          <w:tcPr>
            <w:tcW w:w="321" w:type="dxa"/>
          </w:tcPr>
          <w:p w14:paraId="348797DD" w14:textId="77777777" w:rsidR="0085787B" w:rsidRDefault="00000000">
            <w:r>
              <w:t>:</w:t>
            </w:r>
          </w:p>
        </w:tc>
        <w:tc>
          <w:tcPr>
            <w:tcW w:w="2391" w:type="dxa"/>
          </w:tcPr>
          <w:p w14:paraId="10EF6236" w14:textId="77777777" w:rsidR="0085787B" w:rsidRDefault="00000000">
            <w:r>
              <w:t>04 Februari 2025</w:t>
            </w:r>
          </w:p>
        </w:tc>
      </w:tr>
      <w:tr w:rsidR="0085787B" w14:paraId="65CE7F46" w14:textId="77777777" w:rsidTr="004333CB">
        <w:trPr>
          <w:trHeight w:val="105"/>
        </w:trPr>
        <w:tc>
          <w:tcPr>
            <w:tcW w:w="2647" w:type="dxa"/>
          </w:tcPr>
          <w:p w14:paraId="2254110A" w14:textId="77777777" w:rsidR="0085787B" w:rsidRPr="004333CB" w:rsidRDefault="0085787B">
            <w:pPr>
              <w:rPr>
                <w:sz w:val="8"/>
                <w:szCs w:val="8"/>
              </w:rPr>
            </w:pPr>
          </w:p>
        </w:tc>
        <w:tc>
          <w:tcPr>
            <w:tcW w:w="321" w:type="dxa"/>
          </w:tcPr>
          <w:p w14:paraId="49080273" w14:textId="77777777" w:rsidR="0085787B" w:rsidRPr="004333CB" w:rsidRDefault="0085787B">
            <w:pPr>
              <w:rPr>
                <w:sz w:val="8"/>
                <w:szCs w:val="8"/>
              </w:rPr>
            </w:pPr>
          </w:p>
        </w:tc>
        <w:tc>
          <w:tcPr>
            <w:tcW w:w="2391" w:type="dxa"/>
          </w:tcPr>
          <w:p w14:paraId="18CD9E87" w14:textId="77777777" w:rsidR="0085787B" w:rsidRPr="004333CB" w:rsidRDefault="0085787B">
            <w:pPr>
              <w:rPr>
                <w:sz w:val="8"/>
                <w:szCs w:val="8"/>
              </w:rPr>
            </w:pPr>
          </w:p>
        </w:tc>
      </w:tr>
      <w:tr w:rsidR="0085787B" w14:paraId="661F2F62" w14:textId="77777777" w:rsidTr="004333CB">
        <w:tc>
          <w:tcPr>
            <w:tcW w:w="5359" w:type="dxa"/>
            <w:gridSpan w:val="3"/>
          </w:tcPr>
          <w:p w14:paraId="275D3481" w14:textId="77777777" w:rsidR="0085787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PENJABAT BUPATI LAMPUNG UTARA</w:t>
            </w:r>
          </w:p>
        </w:tc>
      </w:tr>
      <w:tr w:rsidR="0085787B" w14:paraId="6C57B9A4" w14:textId="77777777" w:rsidTr="004333CB">
        <w:trPr>
          <w:trHeight w:val="836"/>
        </w:trPr>
        <w:tc>
          <w:tcPr>
            <w:tcW w:w="5359" w:type="dxa"/>
            <w:gridSpan w:val="3"/>
          </w:tcPr>
          <w:p w14:paraId="43EE98CE" w14:textId="77777777" w:rsidR="0085787B" w:rsidRDefault="0085787B"/>
          <w:p w14:paraId="31ED39CC" w14:textId="77777777" w:rsidR="0085787B" w:rsidRDefault="0085787B"/>
          <w:p w14:paraId="318C58BD" w14:textId="77777777" w:rsidR="0085787B" w:rsidRDefault="0085787B"/>
          <w:p w14:paraId="69969BD7" w14:textId="77777777" w:rsidR="0085787B" w:rsidRDefault="0085787B"/>
          <w:p w14:paraId="789B1FEA" w14:textId="77777777" w:rsidR="0085787B" w:rsidRDefault="0085787B"/>
        </w:tc>
      </w:tr>
      <w:tr w:rsidR="0085787B" w14:paraId="0D5209EF" w14:textId="77777777" w:rsidTr="004333CB">
        <w:tc>
          <w:tcPr>
            <w:tcW w:w="5359" w:type="dxa"/>
            <w:gridSpan w:val="3"/>
          </w:tcPr>
          <w:p w14:paraId="341A9030" w14:textId="77777777" w:rsidR="0085787B" w:rsidRDefault="00000000" w:rsidP="004333CB">
            <w:r>
              <w:rPr>
                <w:b/>
                <w:bCs/>
                <w:u w:val="single"/>
              </w:rPr>
              <w:t>ASWARODI</w:t>
            </w:r>
          </w:p>
        </w:tc>
      </w:tr>
    </w:tbl>
    <w:p w14:paraId="653AF3B8" w14:textId="77777777" w:rsidR="0085787B" w:rsidRDefault="0085787B">
      <w:pPr>
        <w:spacing w:line="360" w:lineRule="auto"/>
        <w:jc w:val="both"/>
      </w:pPr>
    </w:p>
    <w:p w14:paraId="2D324646" w14:textId="77777777" w:rsidR="0085787B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6DB02272" w14:textId="77777777" w:rsidR="0085787B" w:rsidRDefault="00000000">
      <w:pPr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51A7391" w14:textId="77777777" w:rsidR="0085787B" w:rsidRDefault="00000000">
      <w:pPr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85787B">
      <w:pgSz w:w="11906" w:h="16838"/>
      <w:pgMar w:top="245" w:right="979" w:bottom="144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BCEF8A9"/>
    <w:multiLevelType w:val="singleLevel"/>
    <w:tmpl w:val="CBCEF8A9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F363E888"/>
    <w:multiLevelType w:val="singleLevel"/>
    <w:tmpl w:val="F363E88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5D788D75"/>
    <w:multiLevelType w:val="multilevel"/>
    <w:tmpl w:val="5D788D7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2048674099">
    <w:abstractNumId w:val="11"/>
  </w:num>
  <w:num w:numId="2" w16cid:durableId="2019498017">
    <w:abstractNumId w:val="9"/>
  </w:num>
  <w:num w:numId="3" w16cid:durableId="1523085359">
    <w:abstractNumId w:val="8"/>
  </w:num>
  <w:num w:numId="4" w16cid:durableId="1022590713">
    <w:abstractNumId w:val="7"/>
  </w:num>
  <w:num w:numId="5" w16cid:durableId="1448740100">
    <w:abstractNumId w:val="6"/>
  </w:num>
  <w:num w:numId="6" w16cid:durableId="346256781">
    <w:abstractNumId w:val="10"/>
  </w:num>
  <w:num w:numId="7" w16cid:durableId="1140880005">
    <w:abstractNumId w:val="5"/>
  </w:num>
  <w:num w:numId="8" w16cid:durableId="1545865961">
    <w:abstractNumId w:val="4"/>
  </w:num>
  <w:num w:numId="9" w16cid:durableId="1838643647">
    <w:abstractNumId w:val="3"/>
  </w:num>
  <w:num w:numId="10" w16cid:durableId="417214277">
    <w:abstractNumId w:val="2"/>
  </w:num>
  <w:num w:numId="11" w16cid:durableId="1381175828">
    <w:abstractNumId w:val="12"/>
  </w:num>
  <w:num w:numId="12" w16cid:durableId="1933006850">
    <w:abstractNumId w:val="0"/>
  </w:num>
  <w:num w:numId="13" w16cid:durableId="682777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7EF3F45"/>
    <w:rsid w:val="00D8333A"/>
    <w:rsid w:val="77EF3F45"/>
    <w:rsid w:val="9F778241"/>
    <w:rsid w:val="9FFFA23A"/>
    <w:rsid w:val="BBBEFFB0"/>
    <w:rsid w:val="BCB511D1"/>
    <w:rsid w:val="BDED6DA9"/>
    <w:rsid w:val="BF7C9A79"/>
    <w:rsid w:val="C2FD0708"/>
    <w:rsid w:val="C3FE5289"/>
    <w:rsid w:val="C3FF1F3F"/>
    <w:rsid w:val="D0FFD782"/>
    <w:rsid w:val="DABDDBB7"/>
    <w:rsid w:val="DFC75257"/>
    <w:rsid w:val="E4372ADC"/>
    <w:rsid w:val="EBB83121"/>
    <w:rsid w:val="EBEA104B"/>
    <w:rsid w:val="ED5B3062"/>
    <w:rsid w:val="EFB6F846"/>
    <w:rsid w:val="EFBFE72E"/>
    <w:rsid w:val="EFDE11D5"/>
    <w:rsid w:val="F52C423E"/>
    <w:rsid w:val="F773ED22"/>
    <w:rsid w:val="FBFEA0AD"/>
    <w:rsid w:val="FD67B228"/>
    <w:rsid w:val="FEF73585"/>
    <w:rsid w:val="FFDF0A9C"/>
    <w:rsid w:val="FFFB6BA6"/>
    <w:rsid w:val="FFFF620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333CB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F6D80"/>
    <w:rsid w:val="00801F23"/>
    <w:rsid w:val="00837632"/>
    <w:rsid w:val="0085640F"/>
    <w:rsid w:val="008567AA"/>
    <w:rsid w:val="0085787B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1EB5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DD42E6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67EA322"/>
    <w:rsid w:val="17AF2C5F"/>
    <w:rsid w:val="28A76461"/>
    <w:rsid w:val="2EFFAC26"/>
    <w:rsid w:val="37FF6169"/>
    <w:rsid w:val="3DE72725"/>
    <w:rsid w:val="3E7F823C"/>
    <w:rsid w:val="3F9F14A8"/>
    <w:rsid w:val="3FF5CEAE"/>
    <w:rsid w:val="4B3FC16D"/>
    <w:rsid w:val="4FCFD4FC"/>
    <w:rsid w:val="5DFD9347"/>
    <w:rsid w:val="5E77A002"/>
    <w:rsid w:val="5F1E1229"/>
    <w:rsid w:val="5FF70D49"/>
    <w:rsid w:val="5FFFE4DB"/>
    <w:rsid w:val="6A783A9E"/>
    <w:rsid w:val="6DDF6577"/>
    <w:rsid w:val="6F9C7787"/>
    <w:rsid w:val="75FF3505"/>
    <w:rsid w:val="76DD3185"/>
    <w:rsid w:val="77EF3F45"/>
    <w:rsid w:val="7BEDA6E6"/>
    <w:rsid w:val="7BFF34FF"/>
    <w:rsid w:val="7EFE4C3D"/>
    <w:rsid w:val="7F7F18A9"/>
    <w:rsid w:val="7FDEB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4B72E193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4</cp:revision>
  <dcterms:created xsi:type="dcterms:W3CDTF">2024-11-07T21:59:00Z</dcterms:created>
  <dcterms:modified xsi:type="dcterms:W3CDTF">2024-12-21T14:22:00Z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