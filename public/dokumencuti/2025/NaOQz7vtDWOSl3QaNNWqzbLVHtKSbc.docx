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31893" w14:textId="77777777" w:rsidR="00C62878" w:rsidRDefault="00000000">
      <w:r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1D71124" wp14:editId="22B96434">
            <wp:simplePos x="0" y="0"/>
            <wp:positionH relativeFrom="column">
              <wp:posOffset>-55245</wp:posOffset>
            </wp:positionH>
            <wp:positionV relativeFrom="paragraph">
              <wp:posOffset>-19685</wp:posOffset>
            </wp:positionV>
            <wp:extent cx="6393815" cy="1398905"/>
            <wp:effectExtent l="0" t="0" r="6985" b="23495"/>
            <wp:wrapNone/>
            <wp:docPr id="1" name="Picture 1" descr="Kop Set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op Setd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29858" w14:textId="77777777" w:rsidR="00C62878" w:rsidRDefault="00C62878"/>
    <w:p w14:paraId="18FB32C0" w14:textId="77777777" w:rsidR="00C62878" w:rsidRDefault="00C62878"/>
    <w:p w14:paraId="77D6ADDD" w14:textId="77777777" w:rsidR="00C62878" w:rsidRDefault="00C62878"/>
    <w:p w14:paraId="01D8E762" w14:textId="77777777" w:rsidR="00C62878" w:rsidRDefault="00C62878"/>
    <w:p w14:paraId="793143E2" w14:textId="77777777" w:rsidR="00C62878" w:rsidRDefault="00C62878"/>
    <w:p w14:paraId="72063886" w14:textId="77777777" w:rsidR="00C62878" w:rsidRDefault="00C62878"/>
    <w:p w14:paraId="73B3745F" w14:textId="77777777" w:rsidR="00C62878" w:rsidRDefault="00C62878"/>
    <w:p w14:paraId="46845EEA" w14:textId="77777777" w:rsidR="00C62878" w:rsidRDefault="0000000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Surat </w:t>
      </w:r>
      <w:proofErr w:type="spellStart"/>
      <w:r>
        <w:rPr>
          <w:b/>
          <w:bCs/>
          <w:u w:val="single"/>
        </w:rPr>
        <w:t>Cuti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Tahunan</w:t>
      </w:r>
      <w:proofErr w:type="spellEnd"/>
    </w:p>
    <w:p w14:paraId="5F3A2154" w14:textId="77777777" w:rsidR="00C62878" w:rsidRDefault="00000000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800/         /31.5-LU/2025</w:t>
      </w:r>
    </w:p>
    <w:p w14:paraId="541D8A0D" w14:textId="77777777" w:rsidR="00C62878" w:rsidRDefault="00C62878">
      <w:pPr>
        <w:jc w:val="center"/>
      </w:pPr>
    </w:p>
    <w:p w14:paraId="0C45FC34" w14:textId="77777777" w:rsidR="00C62878" w:rsidRDefault="00000000">
      <w:pPr>
        <w:numPr>
          <w:ilvl w:val="0"/>
          <w:numId w:val="11"/>
        </w:numPr>
        <w:spacing w:line="360" w:lineRule="auto"/>
        <w:jc w:val="both"/>
      </w:pPr>
      <w:proofErr w:type="spellStart"/>
      <w:r>
        <w:t>Diberikan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Negeri </w:t>
      </w:r>
      <w:proofErr w:type="spellStart"/>
      <w:proofErr w:type="gramStart"/>
      <w:r>
        <w:t>Sipil</w:t>
      </w:r>
      <w:proofErr w:type="spellEnd"/>
      <w:r>
        <w:t xml:space="preserve"> :</w:t>
      </w:r>
      <w:proofErr w:type="gramEnd"/>
      <w:r>
        <w:t xml:space="preserve"> </w:t>
      </w:r>
    </w:p>
    <w:tbl>
      <w:tblPr>
        <w:tblStyle w:val="KisiTabel"/>
        <w:tblW w:w="9643" w:type="dxa"/>
        <w:tblInd w:w="4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5"/>
        <w:gridCol w:w="283"/>
        <w:gridCol w:w="7105"/>
      </w:tblGrid>
      <w:tr w:rsidR="00057BDA" w14:paraId="59E215DF" w14:textId="77777777" w:rsidTr="00057BDA">
        <w:tc>
          <w:tcPr>
            <w:tcW w:w="2255" w:type="dxa"/>
          </w:tcPr>
          <w:p w14:paraId="541771E6" w14:textId="77777777" w:rsidR="00057BDA" w:rsidRDefault="00057BDA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2279727A" w14:textId="77777777" w:rsidR="00057BDA" w:rsidRDefault="00057BDA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282977B5" w14:textId="77777777" w:rsidR="00057BDA" w:rsidRDefault="00057BDA" w:rsidP="009435F0">
            <w:pPr>
              <w:spacing w:line="360" w:lineRule="auto"/>
            </w:pPr>
            <w:r>
              <w:rPr>
                <w:b/>
              </w:rPr>
              <w:t>HUZAIMAH, SH</w:t>
            </w:r>
          </w:p>
        </w:tc>
      </w:tr>
      <w:tr w:rsidR="00057BDA" w14:paraId="06917982" w14:textId="77777777" w:rsidTr="00057BDA">
        <w:tc>
          <w:tcPr>
            <w:tcW w:w="2255" w:type="dxa"/>
          </w:tcPr>
          <w:p w14:paraId="516DF1EA" w14:textId="77777777" w:rsidR="00057BDA" w:rsidRDefault="00057BDA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01E6790D" w14:textId="77777777" w:rsidR="00057BDA" w:rsidRDefault="00057BDA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01BE8F70" w14:textId="77777777" w:rsidR="00057BDA" w:rsidRDefault="00057BDA" w:rsidP="009435F0">
            <w:pPr>
              <w:spacing w:line="360" w:lineRule="auto"/>
            </w:pPr>
            <w:r>
              <w:rPr>
                <w:b/>
              </w:rPr>
              <w:t>196910231996032006</w:t>
            </w:r>
          </w:p>
        </w:tc>
      </w:tr>
      <w:tr w:rsidR="00057BDA" w14:paraId="0A0DA624" w14:textId="77777777" w:rsidTr="00057BDA">
        <w:tc>
          <w:tcPr>
            <w:tcW w:w="2255" w:type="dxa"/>
          </w:tcPr>
          <w:p w14:paraId="15EF3515" w14:textId="77777777" w:rsidR="00057BDA" w:rsidRDefault="00057BDA" w:rsidP="009435F0">
            <w:pPr>
              <w:spacing w:line="360" w:lineRule="auto"/>
            </w:pPr>
            <w:proofErr w:type="spellStart"/>
            <w:r>
              <w:t>Pangkat</w:t>
            </w:r>
            <w:proofErr w:type="spellEnd"/>
            <w:r>
              <w:t>/Gol. Ruang</w:t>
            </w:r>
          </w:p>
        </w:tc>
        <w:tc>
          <w:tcPr>
            <w:tcW w:w="283" w:type="dxa"/>
          </w:tcPr>
          <w:p w14:paraId="14D43612" w14:textId="77777777" w:rsidR="00057BDA" w:rsidRDefault="00057BDA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2C2B0939" w14:textId="77777777" w:rsidR="00057BDA" w:rsidRDefault="00057BDA" w:rsidP="009435F0">
            <w:pPr>
              <w:spacing w:line="360" w:lineRule="auto"/>
            </w:pPr>
            <w:r>
              <w:rPr>
                <w:b/>
              </w:rPr>
              <w:t>Pembina Tingkat I (IV/b)</w:t>
            </w:r>
          </w:p>
        </w:tc>
      </w:tr>
      <w:tr w:rsidR="00057BDA" w14:paraId="3E9E36B7" w14:textId="77777777" w:rsidTr="00057BDA">
        <w:tc>
          <w:tcPr>
            <w:tcW w:w="2255" w:type="dxa"/>
          </w:tcPr>
          <w:p w14:paraId="48AB676A" w14:textId="77777777" w:rsidR="00057BDA" w:rsidRDefault="00057BDA" w:rsidP="009435F0">
            <w:pPr>
              <w:spacing w:line="360" w:lineRule="auto"/>
            </w:pPr>
            <w:proofErr w:type="spellStart"/>
            <w:r>
              <w:t>Jabatan</w:t>
            </w:r>
            <w:proofErr w:type="spellEnd"/>
          </w:p>
        </w:tc>
        <w:tc>
          <w:tcPr>
            <w:tcW w:w="283" w:type="dxa"/>
          </w:tcPr>
          <w:p w14:paraId="72AB35C5" w14:textId="77777777" w:rsidR="00057BDA" w:rsidRDefault="00057BDA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2D3AAA26" w14:textId="77777777" w:rsidR="00057BDA" w:rsidRDefault="00057BDA" w:rsidP="009435F0">
            <w:pPr>
              <w:spacing w:line="360" w:lineRule="auto"/>
            </w:pPr>
            <w:proofErr w:type="spellStart"/>
            <w:r>
              <w:rPr>
                <w:b/>
              </w:rPr>
              <w:t>Struktural</w:t>
            </w:r>
            <w:proofErr w:type="spellEnd"/>
          </w:p>
        </w:tc>
      </w:tr>
      <w:tr w:rsidR="00057BDA" w14:paraId="03ADA67F" w14:textId="77777777" w:rsidTr="00057BDA">
        <w:tc>
          <w:tcPr>
            <w:tcW w:w="2255" w:type="dxa"/>
          </w:tcPr>
          <w:p w14:paraId="56A5EC30" w14:textId="77777777" w:rsidR="00057BDA" w:rsidRDefault="00057BDA" w:rsidP="009435F0">
            <w:pPr>
              <w:spacing w:line="360" w:lineRule="auto"/>
            </w:pPr>
            <w:r>
              <w:t xml:space="preserve">Unit </w:t>
            </w:r>
            <w:proofErr w:type="spellStart"/>
            <w:r>
              <w:t>Kerja</w:t>
            </w:r>
            <w:proofErr w:type="spellEnd"/>
          </w:p>
        </w:tc>
        <w:tc>
          <w:tcPr>
            <w:tcW w:w="283" w:type="dxa"/>
          </w:tcPr>
          <w:p w14:paraId="3662C1E2" w14:textId="77777777" w:rsidR="00057BDA" w:rsidRDefault="00057BDA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05B4C9C8" w14:textId="77777777" w:rsidR="00057BDA" w:rsidRDefault="00057BDA" w:rsidP="009435F0">
            <w:pPr>
              <w:spacing w:line="276" w:lineRule="auto"/>
            </w:pPr>
            <w:r>
              <w:rPr>
                <w:b/>
              </w:rPr>
              <w:t>DISPPKB</w:t>
            </w:r>
          </w:p>
        </w:tc>
      </w:tr>
    </w:tbl>
    <w:p w14:paraId="6559409F" w14:textId="77777777" w:rsidR="00C62878" w:rsidRDefault="00000000">
      <w:pPr>
        <w:spacing w:line="360" w:lineRule="auto"/>
        <w:ind w:left="420"/>
        <w:jc w:val="both"/>
      </w:pPr>
      <w:proofErr w:type="spellStart"/>
      <w:r>
        <w:rPr>
          <w:b/>
          <w:bCs/>
        </w:rPr>
        <w:t>Selama</w:t>
      </w:r>
      <w:proofErr w:type="spellEnd"/>
      <w:r>
        <w:rPr>
          <w:b/>
          <w:bCs/>
        </w:rPr>
        <w:t xml:space="preserve"> 12 Hari</w:t>
      </w:r>
      <w:r w:rsidR="00191770">
        <w:rPr>
          <w:b/>
          <w:bCs/>
        </w:rPr>
        <w:t xml:space="preserve"> </w:t>
      </w:r>
      <w:proofErr w:type="spellStart"/>
      <w:r w:rsidR="00191770">
        <w:rPr>
          <w:b/>
        </w:rPr>
        <w:t>Kerja</w:t>
      </w:r>
      <w:proofErr w:type="spellEnd"/>
      <w:r>
        <w:rPr>
          <w:b/>
          <w:bCs/>
        </w:rPr>
        <w:t xml:space="preserve">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r>
        <w:rPr>
          <w:b/>
          <w:bCs/>
        </w:rPr>
        <w:t xml:space="preserve">11 </w:t>
      </w:r>
      <w:proofErr w:type="spellStart"/>
      <w:r>
        <w:rPr>
          <w:b/>
          <w:bCs/>
        </w:rPr>
        <w:t>Februari</w:t>
      </w:r>
      <w:proofErr w:type="spellEnd"/>
      <w:r>
        <w:rPr>
          <w:b/>
          <w:bCs/>
        </w:rPr>
        <w:t xml:space="preserve"> 2025</w:t>
      </w:r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b/>
          <w:bCs/>
        </w:rPr>
        <w:t xml:space="preserve">26 </w:t>
      </w:r>
      <w:proofErr w:type="spellStart"/>
      <w:r>
        <w:rPr>
          <w:b/>
          <w:bCs/>
        </w:rPr>
        <w:t>Februari</w:t>
      </w:r>
      <w:proofErr w:type="spellEnd"/>
      <w:r>
        <w:rPr>
          <w:b/>
          <w:bCs/>
        </w:rPr>
        <w:t xml:space="preserve"> 2025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t xml:space="preserve"> </w:t>
      </w:r>
    </w:p>
    <w:tbl>
      <w:tblPr>
        <w:tblStyle w:val="KisiTabel"/>
        <w:tblW w:w="9780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355"/>
      </w:tblGrid>
      <w:tr w:rsidR="00191770" w14:paraId="67716FAA" w14:textId="77777777" w:rsidTr="00191770">
        <w:tc>
          <w:tcPr>
            <w:tcW w:w="425" w:type="dxa"/>
          </w:tcPr>
          <w:p w14:paraId="2C10F698" w14:textId="77777777" w:rsidR="00191770" w:rsidRDefault="00191770" w:rsidP="00F2268B">
            <w:pPr>
              <w:spacing w:line="360" w:lineRule="auto"/>
            </w:pPr>
            <w:r>
              <w:t>a.</w:t>
            </w:r>
          </w:p>
        </w:tc>
        <w:tc>
          <w:tcPr>
            <w:tcW w:w="9355" w:type="dxa"/>
          </w:tcPr>
          <w:p w14:paraId="21D0EF1A" w14:textId="77777777" w:rsidR="00191770" w:rsidRDefault="00191770" w:rsidP="00F2268B">
            <w:pPr>
              <w:spacing w:line="360" w:lineRule="auto"/>
              <w:ind w:left="-78"/>
            </w:pP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Tahunan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menyerahkan</w:t>
            </w:r>
            <w:proofErr w:type="spellEnd"/>
            <w:r>
              <w:t xml:space="preserve"> </w:t>
            </w:r>
            <w:proofErr w:type="spellStart"/>
            <w:r>
              <w:t>pekerjaannya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atasan</w:t>
            </w:r>
            <w:proofErr w:type="spellEnd"/>
            <w:r>
              <w:t xml:space="preserve"> </w:t>
            </w:r>
            <w:proofErr w:type="spellStart"/>
            <w:r>
              <w:t>langsungnya</w:t>
            </w:r>
            <w:proofErr w:type="spellEnd"/>
            <w:r>
              <w:t>/</w:t>
            </w:r>
            <w:proofErr w:type="spellStart"/>
            <w:r>
              <w:t>pejabat</w:t>
            </w:r>
            <w:proofErr w:type="spellEnd"/>
            <w:r>
              <w:t xml:space="preserve"> yang </w:t>
            </w:r>
            <w:proofErr w:type="spellStart"/>
            <w:r>
              <w:t>ditunjuk</w:t>
            </w:r>
            <w:proofErr w:type="spellEnd"/>
            <w:r>
              <w:t>;</w:t>
            </w:r>
          </w:p>
        </w:tc>
      </w:tr>
      <w:tr w:rsidR="00191770" w14:paraId="2020615A" w14:textId="77777777" w:rsidTr="00191770">
        <w:tc>
          <w:tcPr>
            <w:tcW w:w="425" w:type="dxa"/>
          </w:tcPr>
          <w:p w14:paraId="05D5C7F2" w14:textId="77777777" w:rsidR="00191770" w:rsidRDefault="00191770" w:rsidP="00F2268B">
            <w:pPr>
              <w:spacing w:line="360" w:lineRule="auto"/>
            </w:pPr>
            <w:r>
              <w:t>b.</w:t>
            </w:r>
          </w:p>
        </w:tc>
        <w:tc>
          <w:tcPr>
            <w:tcW w:w="9355" w:type="dxa"/>
          </w:tcPr>
          <w:p w14:paraId="756433B3" w14:textId="77777777" w:rsidR="00191770" w:rsidRDefault="00191770" w:rsidP="00F2268B">
            <w:pPr>
              <w:spacing w:line="360" w:lineRule="auto"/>
              <w:ind w:left="-78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Tahunan</w:t>
            </w:r>
            <w:proofErr w:type="spellEnd"/>
            <w:r>
              <w:t xml:space="preserve">,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melaporkan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atasan</w:t>
            </w:r>
            <w:proofErr w:type="spellEnd"/>
            <w:r>
              <w:t xml:space="preserve"> </w:t>
            </w:r>
            <w:proofErr w:type="spellStart"/>
            <w:r>
              <w:t>langsungnya</w:t>
            </w:r>
            <w:proofErr w:type="spellEnd"/>
            <w:r>
              <w:t xml:space="preserve"> dan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sebagaimana</w:t>
            </w:r>
            <w:proofErr w:type="spellEnd"/>
            <w:r>
              <w:t xml:space="preserve"> </w:t>
            </w:r>
            <w:proofErr w:type="spellStart"/>
            <w:r>
              <w:t>mestinya</w:t>
            </w:r>
            <w:proofErr w:type="spellEnd"/>
            <w:r>
              <w:t>;</w:t>
            </w:r>
          </w:p>
        </w:tc>
      </w:tr>
      <w:tr w:rsidR="00191770" w14:paraId="193FDA05" w14:textId="77777777" w:rsidTr="00191770">
        <w:tc>
          <w:tcPr>
            <w:tcW w:w="425" w:type="dxa"/>
          </w:tcPr>
          <w:p w14:paraId="15436ED3" w14:textId="77777777" w:rsidR="00191770" w:rsidRDefault="00191770" w:rsidP="00F2268B">
            <w:pPr>
              <w:spacing w:line="360" w:lineRule="auto"/>
            </w:pPr>
            <w:r>
              <w:t>c.</w:t>
            </w:r>
          </w:p>
        </w:tc>
        <w:tc>
          <w:tcPr>
            <w:tcW w:w="9355" w:type="dxa"/>
          </w:tcPr>
          <w:p w14:paraId="56FF3FCF" w14:textId="77777777" w:rsidR="00191770" w:rsidRDefault="00191770" w:rsidP="00F2268B">
            <w:pPr>
              <w:spacing w:line="360" w:lineRule="auto"/>
              <w:ind w:left="-78"/>
            </w:pP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Tahunan</w:t>
            </w:r>
            <w:proofErr w:type="spellEnd"/>
            <w:r>
              <w:t xml:space="preserve"> yang </w:t>
            </w:r>
            <w:proofErr w:type="spellStart"/>
            <w:r>
              <w:t>bersangkutan</w:t>
            </w:r>
            <w:proofErr w:type="spellEnd"/>
            <w:r>
              <w:t xml:space="preserve"> </w:t>
            </w:r>
            <w:proofErr w:type="spellStart"/>
            <w:r>
              <w:t>menjalani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Tahunan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Mekkah</w:t>
            </w:r>
            <w:proofErr w:type="spellEnd"/>
            <w:r>
              <w:t>, Arab Saudi.</w:t>
            </w:r>
          </w:p>
        </w:tc>
      </w:tr>
    </w:tbl>
    <w:p w14:paraId="419BA1EC" w14:textId="77777777" w:rsidR="00C62878" w:rsidRDefault="00000000">
      <w:pPr>
        <w:numPr>
          <w:ilvl w:val="0"/>
          <w:numId w:val="11"/>
        </w:numPr>
        <w:tabs>
          <w:tab w:val="clear" w:pos="425"/>
        </w:tabs>
        <w:spacing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0A9FA5BE" w14:textId="77777777" w:rsidR="00C62878" w:rsidRDefault="00C62878">
      <w:pPr>
        <w:jc w:val="both"/>
        <w:rPr>
          <w:sz w:val="8"/>
          <w:szCs w:val="8"/>
        </w:rPr>
      </w:pPr>
    </w:p>
    <w:tbl>
      <w:tblPr>
        <w:tblStyle w:val="KisiTabel"/>
        <w:tblW w:w="0" w:type="auto"/>
        <w:tblInd w:w="49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2"/>
        <w:gridCol w:w="283"/>
        <w:gridCol w:w="3384"/>
      </w:tblGrid>
      <w:tr w:rsidR="00C62878" w14:paraId="11D74CA7" w14:textId="77777777" w:rsidTr="00191770">
        <w:tc>
          <w:tcPr>
            <w:tcW w:w="1692" w:type="dxa"/>
          </w:tcPr>
          <w:p w14:paraId="29A616AF" w14:textId="77777777" w:rsidR="00C62878" w:rsidRPr="003B0B4D" w:rsidRDefault="00000000">
            <w:pPr>
              <w:rPr>
                <w:b/>
                <w:bCs/>
              </w:rPr>
            </w:pPr>
            <w:proofErr w:type="spellStart"/>
            <w:r w:rsidRPr="003B0B4D">
              <w:rPr>
                <w:b/>
                <w:bCs/>
              </w:rPr>
              <w:t>Ditetapkan</w:t>
            </w:r>
            <w:proofErr w:type="spellEnd"/>
            <w:r w:rsidRPr="003B0B4D">
              <w:rPr>
                <w:b/>
                <w:bCs/>
              </w:rPr>
              <w:t xml:space="preserve"> di</w:t>
            </w:r>
          </w:p>
        </w:tc>
        <w:tc>
          <w:tcPr>
            <w:tcW w:w="283" w:type="dxa"/>
          </w:tcPr>
          <w:p w14:paraId="63C0F4F0" w14:textId="77777777" w:rsidR="00C62878" w:rsidRPr="003B0B4D" w:rsidRDefault="00000000">
            <w:pPr>
              <w:rPr>
                <w:b/>
                <w:bCs/>
              </w:rPr>
            </w:pPr>
            <w:r w:rsidRPr="003B0B4D">
              <w:rPr>
                <w:b/>
                <w:bCs/>
              </w:rPr>
              <w:t>:</w:t>
            </w:r>
          </w:p>
        </w:tc>
        <w:tc>
          <w:tcPr>
            <w:tcW w:w="3384" w:type="dxa"/>
          </w:tcPr>
          <w:p w14:paraId="7C819252" w14:textId="77777777" w:rsidR="00C62878" w:rsidRPr="003B0B4D" w:rsidRDefault="00000000">
            <w:pPr>
              <w:rPr>
                <w:b/>
                <w:bCs/>
              </w:rPr>
            </w:pPr>
            <w:proofErr w:type="spellStart"/>
            <w:r w:rsidRPr="003B0B4D">
              <w:rPr>
                <w:b/>
                <w:bCs/>
              </w:rPr>
              <w:t>Kotabumi</w:t>
            </w:r>
            <w:proofErr w:type="spellEnd"/>
          </w:p>
        </w:tc>
      </w:tr>
      <w:tr w:rsidR="00C62878" w14:paraId="1C64F11C" w14:textId="77777777" w:rsidTr="00191770">
        <w:tc>
          <w:tcPr>
            <w:tcW w:w="1692" w:type="dxa"/>
          </w:tcPr>
          <w:p w14:paraId="0BA455B3" w14:textId="77777777" w:rsidR="00C62878" w:rsidRPr="003B0B4D" w:rsidRDefault="00000000">
            <w:pPr>
              <w:rPr>
                <w:b/>
                <w:bCs/>
              </w:rPr>
            </w:pPr>
            <w:r w:rsidRPr="003B0B4D">
              <w:rPr>
                <w:b/>
                <w:bCs/>
              </w:rPr>
              <w:t xml:space="preserve">Pada </w:t>
            </w:r>
            <w:proofErr w:type="spellStart"/>
            <w:r w:rsidRPr="003B0B4D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3A785BE4" w14:textId="77777777" w:rsidR="00C62878" w:rsidRPr="003B0B4D" w:rsidRDefault="00000000">
            <w:pPr>
              <w:rPr>
                <w:b/>
                <w:bCs/>
              </w:rPr>
            </w:pPr>
            <w:r w:rsidRPr="003B0B4D">
              <w:rPr>
                <w:b/>
                <w:bCs/>
              </w:rPr>
              <w:t>:</w:t>
            </w:r>
          </w:p>
        </w:tc>
        <w:tc>
          <w:tcPr>
            <w:tcW w:w="3384" w:type="dxa"/>
          </w:tcPr>
          <w:p w14:paraId="366A0595" w14:textId="77777777" w:rsidR="00C62878" w:rsidRPr="003B0B4D" w:rsidRDefault="00000000">
            <w:pPr>
              <w:rPr>
                <w:b/>
                <w:bCs/>
              </w:rPr>
            </w:pPr>
            <w:r w:rsidRPr="003B0B4D">
              <w:rPr>
                <w:b/>
                <w:bCs/>
              </w:rPr>
              <w:t xml:space="preserve">22 </w:t>
            </w:r>
            <w:proofErr w:type="spellStart"/>
            <w:r w:rsidRPr="003B0B4D">
              <w:rPr>
                <w:b/>
                <w:bCs/>
              </w:rPr>
              <w:t>Januari</w:t>
            </w:r>
            <w:proofErr w:type="spellEnd"/>
            <w:r w:rsidRPr="003B0B4D">
              <w:rPr>
                <w:b/>
                <w:bCs/>
              </w:rPr>
              <w:t xml:space="preserve"> 2025</w:t>
            </w:r>
          </w:p>
        </w:tc>
      </w:tr>
      <w:tr w:rsidR="00C62878" w14:paraId="42229BE7" w14:textId="77777777" w:rsidTr="00191770">
        <w:trPr>
          <w:trHeight w:val="105"/>
        </w:trPr>
        <w:tc>
          <w:tcPr>
            <w:tcW w:w="1692" w:type="dxa"/>
          </w:tcPr>
          <w:p w14:paraId="678279B0" w14:textId="77777777" w:rsidR="00C62878" w:rsidRPr="00191770" w:rsidRDefault="00C62878">
            <w:pPr>
              <w:rPr>
                <w:sz w:val="8"/>
                <w:szCs w:val="8"/>
              </w:rPr>
            </w:pPr>
          </w:p>
        </w:tc>
        <w:tc>
          <w:tcPr>
            <w:tcW w:w="283" w:type="dxa"/>
          </w:tcPr>
          <w:p w14:paraId="13834FD3" w14:textId="77777777" w:rsidR="00C62878" w:rsidRPr="00191770" w:rsidRDefault="00C62878">
            <w:pPr>
              <w:rPr>
                <w:sz w:val="8"/>
                <w:szCs w:val="8"/>
              </w:rPr>
            </w:pPr>
          </w:p>
        </w:tc>
        <w:tc>
          <w:tcPr>
            <w:tcW w:w="3384" w:type="dxa"/>
          </w:tcPr>
          <w:p w14:paraId="2F9A00EF" w14:textId="77777777" w:rsidR="00C62878" w:rsidRPr="00191770" w:rsidRDefault="00C62878">
            <w:pPr>
              <w:rPr>
                <w:sz w:val="8"/>
                <w:szCs w:val="8"/>
              </w:rPr>
            </w:pPr>
          </w:p>
        </w:tc>
      </w:tr>
      <w:tr w:rsidR="00C62878" w14:paraId="25B291E4" w14:textId="77777777" w:rsidTr="00191770">
        <w:tc>
          <w:tcPr>
            <w:tcW w:w="5359" w:type="dxa"/>
            <w:gridSpan w:val="3"/>
          </w:tcPr>
          <w:p w14:paraId="44C3C6E8" w14:textId="77777777" w:rsidR="00C62878" w:rsidRDefault="00000000" w:rsidP="00191770">
            <w:pPr>
              <w:rPr>
                <w:b/>
                <w:bCs/>
              </w:rPr>
            </w:pPr>
            <w:r>
              <w:rPr>
                <w:b/>
                <w:bCs/>
              </w:rPr>
              <w:t>SEKRETARIS DAERAH,</w:t>
            </w:r>
          </w:p>
        </w:tc>
      </w:tr>
      <w:tr w:rsidR="00C62878" w14:paraId="45629180" w14:textId="77777777" w:rsidTr="00191770">
        <w:trPr>
          <w:trHeight w:val="836"/>
        </w:trPr>
        <w:tc>
          <w:tcPr>
            <w:tcW w:w="5359" w:type="dxa"/>
            <w:gridSpan w:val="3"/>
          </w:tcPr>
          <w:p w14:paraId="4E93A8FA" w14:textId="77777777" w:rsidR="00C62878" w:rsidRDefault="00C62878"/>
          <w:p w14:paraId="11C64DCC" w14:textId="77777777" w:rsidR="00C62878" w:rsidRDefault="00C62878"/>
          <w:p w14:paraId="7FA34FD1" w14:textId="77777777" w:rsidR="00191770" w:rsidRDefault="00191770"/>
          <w:p w14:paraId="3739F46C" w14:textId="77777777" w:rsidR="00C62878" w:rsidRDefault="00C62878"/>
        </w:tc>
      </w:tr>
      <w:tr w:rsidR="00C62878" w14:paraId="250A4008" w14:textId="77777777" w:rsidTr="00191770">
        <w:tc>
          <w:tcPr>
            <w:tcW w:w="5359" w:type="dxa"/>
            <w:gridSpan w:val="3"/>
          </w:tcPr>
          <w:p w14:paraId="7174B32A" w14:textId="77777777" w:rsidR="00C62878" w:rsidRDefault="00000000" w:rsidP="00191770">
            <w:r>
              <w:rPr>
                <w:b/>
                <w:bCs/>
                <w:u w:val="single"/>
              </w:rPr>
              <w:t>LEKOK</w:t>
            </w:r>
          </w:p>
        </w:tc>
      </w:tr>
    </w:tbl>
    <w:p w14:paraId="15472A6E" w14:textId="77777777" w:rsidR="00C62878" w:rsidRDefault="00C62878">
      <w:pPr>
        <w:spacing w:line="360" w:lineRule="auto"/>
        <w:jc w:val="both"/>
      </w:pPr>
    </w:p>
    <w:p w14:paraId="6633884A" w14:textId="77777777" w:rsidR="00C62878" w:rsidRDefault="00000000">
      <w:pPr>
        <w:jc w:val="both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Tembusan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</w:p>
    <w:p w14:paraId="62005FEA" w14:textId="77777777" w:rsidR="00C62878" w:rsidRDefault="00000000">
      <w:pPr>
        <w:numPr>
          <w:ilvl w:val="0"/>
          <w:numId w:val="13"/>
        </w:numPr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Penjabat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Bupati</w:t>
      </w:r>
      <w:proofErr w:type="spellEnd"/>
      <w:r>
        <w:rPr>
          <w:sz w:val="20"/>
          <w:szCs w:val="20"/>
        </w:rPr>
        <w:t xml:space="preserve"> Lampung Utara</w:t>
      </w:r>
    </w:p>
    <w:p w14:paraId="436C7677" w14:textId="77777777" w:rsidR="00C62878" w:rsidRDefault="00000000">
      <w:pPr>
        <w:numPr>
          <w:ilvl w:val="0"/>
          <w:numId w:val="13"/>
        </w:numPr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Kepala</w:t>
      </w:r>
      <w:proofErr w:type="spellEnd"/>
      <w:r>
        <w:rPr>
          <w:sz w:val="20"/>
          <w:szCs w:val="20"/>
        </w:rPr>
        <w:t xml:space="preserve"> BKPSDM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Lampung Utara</w:t>
      </w:r>
    </w:p>
    <w:p w14:paraId="330980A2" w14:textId="77777777" w:rsidR="00C62878" w:rsidRDefault="00000000">
      <w:pPr>
        <w:numPr>
          <w:ilvl w:val="0"/>
          <w:numId w:val="13"/>
        </w:numPr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Kepala</w:t>
      </w:r>
      <w:proofErr w:type="spellEnd"/>
      <w:r>
        <w:rPr>
          <w:sz w:val="20"/>
          <w:szCs w:val="20"/>
        </w:rPr>
        <w:t xml:space="preserve"> BPKAD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Lampung Utara</w:t>
      </w:r>
    </w:p>
    <w:p w14:paraId="0E9892AF" w14:textId="77777777" w:rsidR="00C62878" w:rsidRDefault="00C62878">
      <w:pPr>
        <w:jc w:val="both"/>
        <w:rPr>
          <w:sz w:val="20"/>
          <w:szCs w:val="20"/>
        </w:rPr>
      </w:pPr>
    </w:p>
    <w:p w14:paraId="0E3FF029" w14:textId="77777777" w:rsidR="00C62878" w:rsidRDefault="00C62878">
      <w:pPr>
        <w:jc w:val="both"/>
        <w:rPr>
          <w:sz w:val="20"/>
          <w:szCs w:val="20"/>
        </w:rPr>
      </w:pPr>
    </w:p>
    <w:p w14:paraId="45ED0B4B" w14:textId="77777777" w:rsidR="00C62878" w:rsidRDefault="00C62878">
      <w:pPr>
        <w:jc w:val="both"/>
        <w:rPr>
          <w:sz w:val="20"/>
          <w:szCs w:val="20"/>
        </w:rPr>
      </w:pPr>
    </w:p>
    <w:sectPr w:rsidR="00C62878">
      <w:pgSz w:w="11906" w:h="16838"/>
      <w:pgMar w:top="245" w:right="979" w:bottom="144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CEF8A9"/>
    <w:multiLevelType w:val="singleLevel"/>
    <w:tmpl w:val="CBCEF8A9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F363E888"/>
    <w:multiLevelType w:val="singleLevel"/>
    <w:tmpl w:val="F363E88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FFFF7C"/>
    <w:multiLevelType w:val="singleLevel"/>
    <w:tmpl w:val="FFFFFF7C"/>
    <w:lvl w:ilvl="0">
      <w:start w:val="1"/>
      <w:numFmt w:val="decimal"/>
      <w:pStyle w:val="NomorDafta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NomorDafta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NomorDafta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NomorDafta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6" w15:restartNumberingAfterBreak="0">
    <w:nsid w:val="FFFFFF80"/>
    <w:multiLevelType w:val="singleLevel"/>
    <w:tmpl w:val="FFFFFF80"/>
    <w:lvl w:ilvl="0">
      <w:start w:val="1"/>
      <w:numFmt w:val="bullet"/>
      <w:pStyle w:val="PoinDaftar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1"/>
    <w:multiLevelType w:val="singleLevel"/>
    <w:tmpl w:val="FFFFFF81"/>
    <w:lvl w:ilvl="0">
      <w:start w:val="1"/>
      <w:numFmt w:val="bullet"/>
      <w:pStyle w:val="PoinDaftar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2"/>
    <w:multiLevelType w:val="singleLevel"/>
    <w:tmpl w:val="FFFFFF82"/>
    <w:lvl w:ilvl="0">
      <w:start w:val="1"/>
      <w:numFmt w:val="bullet"/>
      <w:pStyle w:val="PoinDaftar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3"/>
    <w:multiLevelType w:val="singleLevel"/>
    <w:tmpl w:val="FFFFFF83"/>
    <w:lvl w:ilvl="0">
      <w:start w:val="1"/>
      <w:numFmt w:val="bullet"/>
      <w:pStyle w:val="PoinDaftar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NomorDafta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1" w15:restartNumberingAfterBreak="0">
    <w:nsid w:val="FFFFFF89"/>
    <w:multiLevelType w:val="singleLevel"/>
    <w:tmpl w:val="FFFFFF89"/>
    <w:lvl w:ilvl="0">
      <w:start w:val="1"/>
      <w:numFmt w:val="bullet"/>
      <w:pStyle w:val="PoinDaftar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5D788D75"/>
    <w:multiLevelType w:val="multilevel"/>
    <w:tmpl w:val="5D788D7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2024891885">
    <w:abstractNumId w:val="11"/>
  </w:num>
  <w:num w:numId="2" w16cid:durableId="881598864">
    <w:abstractNumId w:val="9"/>
  </w:num>
  <w:num w:numId="3" w16cid:durableId="1012951520">
    <w:abstractNumId w:val="8"/>
  </w:num>
  <w:num w:numId="4" w16cid:durableId="722096216">
    <w:abstractNumId w:val="7"/>
  </w:num>
  <w:num w:numId="5" w16cid:durableId="1232235360">
    <w:abstractNumId w:val="6"/>
  </w:num>
  <w:num w:numId="6" w16cid:durableId="121962793">
    <w:abstractNumId w:val="10"/>
  </w:num>
  <w:num w:numId="7" w16cid:durableId="458112608">
    <w:abstractNumId w:val="5"/>
  </w:num>
  <w:num w:numId="8" w16cid:durableId="336465789">
    <w:abstractNumId w:val="4"/>
  </w:num>
  <w:num w:numId="9" w16cid:durableId="1512328666">
    <w:abstractNumId w:val="3"/>
  </w:num>
  <w:num w:numId="10" w16cid:durableId="1604915566">
    <w:abstractNumId w:val="2"/>
  </w:num>
  <w:num w:numId="11" w16cid:durableId="1988895167">
    <w:abstractNumId w:val="12"/>
  </w:num>
  <w:num w:numId="12" w16cid:durableId="1935476287">
    <w:abstractNumId w:val="0"/>
  </w:num>
  <w:num w:numId="13" w16cid:durableId="470287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7EF3F45"/>
    <w:rsid w:val="00D8333A"/>
    <w:rsid w:val="77EF3F45"/>
    <w:rsid w:val="9F778241"/>
    <w:rsid w:val="9FFFA23A"/>
    <w:rsid w:val="BCB511D1"/>
    <w:rsid w:val="BDED6DA9"/>
    <w:rsid w:val="BF7C9A79"/>
    <w:rsid w:val="C2FD0708"/>
    <w:rsid w:val="C3FE5289"/>
    <w:rsid w:val="C3FF1F3F"/>
    <w:rsid w:val="D0FFD782"/>
    <w:rsid w:val="DABDDBB7"/>
    <w:rsid w:val="DFC75257"/>
    <w:rsid w:val="E4372ADC"/>
    <w:rsid w:val="EBB83121"/>
    <w:rsid w:val="EBEA104B"/>
    <w:rsid w:val="ECCFB896"/>
    <w:rsid w:val="ED5B3062"/>
    <w:rsid w:val="EFB6F846"/>
    <w:rsid w:val="EFBFE72E"/>
    <w:rsid w:val="EFDE11D5"/>
    <w:rsid w:val="F52C423E"/>
    <w:rsid w:val="F773ED22"/>
    <w:rsid w:val="FBFEA0AD"/>
    <w:rsid w:val="FD67B228"/>
    <w:rsid w:val="FEF73585"/>
    <w:rsid w:val="FFDF0A9C"/>
    <w:rsid w:val="FFE7BEC9"/>
    <w:rsid w:val="FFFB6BA6"/>
    <w:rsid w:val="FFFF620E"/>
    <w:rsid w:val="00050A31"/>
    <w:rsid w:val="00057BDA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1770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3B0B4D"/>
    <w:rsid w:val="00414627"/>
    <w:rsid w:val="00425D63"/>
    <w:rsid w:val="004643D8"/>
    <w:rsid w:val="00497C24"/>
    <w:rsid w:val="004C7BA5"/>
    <w:rsid w:val="004E7628"/>
    <w:rsid w:val="004F48F2"/>
    <w:rsid w:val="005149B1"/>
    <w:rsid w:val="00534116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1233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62878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DD42E6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67EA322"/>
    <w:rsid w:val="17AF2C5F"/>
    <w:rsid w:val="28A76461"/>
    <w:rsid w:val="2EFFAC26"/>
    <w:rsid w:val="37FF6169"/>
    <w:rsid w:val="3B872685"/>
    <w:rsid w:val="3DE72725"/>
    <w:rsid w:val="3E7F823C"/>
    <w:rsid w:val="3F9F14A8"/>
    <w:rsid w:val="3FF5CEAE"/>
    <w:rsid w:val="4B3FC16D"/>
    <w:rsid w:val="4FCFD4FC"/>
    <w:rsid w:val="5DFD9347"/>
    <w:rsid w:val="5E77A002"/>
    <w:rsid w:val="5F1E1229"/>
    <w:rsid w:val="5FF70D49"/>
    <w:rsid w:val="5FFFE4DB"/>
    <w:rsid w:val="6A783A9E"/>
    <w:rsid w:val="6DDF6577"/>
    <w:rsid w:val="6F9C7787"/>
    <w:rsid w:val="75FF3505"/>
    <w:rsid w:val="76DD3185"/>
    <w:rsid w:val="77EF3F45"/>
    <w:rsid w:val="7BEDA6E6"/>
    <w:rsid w:val="7BFF34FF"/>
    <w:rsid w:val="7EFE4C3D"/>
    <w:rsid w:val="7F7F18A9"/>
    <w:rsid w:val="7FDEB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318AA4F"/>
  <w15:docId w15:val="{435C5C82-7ABF-C94E-B2A8-6DECB087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="Arial"/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Judul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Judul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Judul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Judul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Judul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Judul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Judul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Judul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rPr>
      <w:sz w:val="16"/>
      <w:szCs w:val="16"/>
    </w:rPr>
  </w:style>
  <w:style w:type="paragraph" w:styleId="TeksBlok">
    <w:name w:val="Block Text"/>
    <w:basedOn w:val="Normal"/>
    <w:pPr>
      <w:spacing w:after="120"/>
      <w:ind w:leftChars="700" w:left="1440" w:rightChars="700" w:right="1440"/>
    </w:pPr>
  </w:style>
  <w:style w:type="paragraph" w:styleId="TeksIsi">
    <w:name w:val="Body Text"/>
    <w:basedOn w:val="Normal"/>
    <w:pPr>
      <w:spacing w:after="120"/>
    </w:pPr>
  </w:style>
  <w:style w:type="paragraph" w:styleId="TeksIsi2">
    <w:name w:val="Body Text 2"/>
    <w:basedOn w:val="Normal"/>
    <w:pPr>
      <w:spacing w:after="120" w:line="480" w:lineRule="auto"/>
    </w:pPr>
  </w:style>
  <w:style w:type="paragraph" w:styleId="TeksIsi3">
    <w:name w:val="Body Text 3"/>
    <w:basedOn w:val="Normal"/>
    <w:pPr>
      <w:spacing w:after="120"/>
    </w:pPr>
    <w:rPr>
      <w:sz w:val="16"/>
      <w:szCs w:val="16"/>
    </w:rPr>
  </w:style>
  <w:style w:type="paragraph" w:styleId="IndenPertamaTeksIsi">
    <w:name w:val="Body Text First Indent"/>
    <w:basedOn w:val="TeksIsi"/>
    <w:pPr>
      <w:ind w:firstLineChars="100" w:firstLine="420"/>
    </w:pPr>
  </w:style>
  <w:style w:type="paragraph" w:styleId="IndenTeksIsi">
    <w:name w:val="Body Text Indent"/>
    <w:basedOn w:val="Normal"/>
    <w:pPr>
      <w:spacing w:after="120"/>
      <w:ind w:leftChars="200" w:left="420"/>
    </w:pPr>
  </w:style>
  <w:style w:type="paragraph" w:styleId="IndenPertamaTeksIsi2">
    <w:name w:val="Body Text First Indent 2"/>
    <w:basedOn w:val="IndenTeksIsi"/>
    <w:pPr>
      <w:ind w:firstLineChars="200" w:firstLine="420"/>
    </w:pPr>
  </w:style>
  <w:style w:type="paragraph" w:styleId="IndenTeksIsi2">
    <w:name w:val="Body Text Indent 2"/>
    <w:basedOn w:val="Normal"/>
    <w:pPr>
      <w:spacing w:after="120" w:line="480" w:lineRule="auto"/>
      <w:ind w:leftChars="200" w:left="420"/>
    </w:pPr>
  </w:style>
  <w:style w:type="paragraph" w:styleId="IndenTeksIsi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Keteranga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Penutup">
    <w:name w:val="Closing"/>
    <w:basedOn w:val="Normal"/>
    <w:pPr>
      <w:ind w:leftChars="2100" w:left="100"/>
    </w:pPr>
  </w:style>
  <w:style w:type="character" w:styleId="ReferensiKomentar">
    <w:name w:val="annotation reference"/>
    <w:basedOn w:val="FontParagrafDefault"/>
    <w:rPr>
      <w:sz w:val="21"/>
      <w:szCs w:val="21"/>
    </w:rPr>
  </w:style>
  <w:style w:type="paragraph" w:styleId="TeksKomentar">
    <w:name w:val="annotation text"/>
    <w:basedOn w:val="Normal"/>
  </w:style>
  <w:style w:type="paragraph" w:styleId="SubjekKomentar">
    <w:name w:val="annotation subject"/>
    <w:basedOn w:val="TeksKomentar"/>
    <w:next w:val="TeksKomentar"/>
    <w:rPr>
      <w:b/>
      <w:bCs/>
    </w:rPr>
  </w:style>
  <w:style w:type="paragraph" w:styleId="Tanggal">
    <w:name w:val="Date"/>
    <w:basedOn w:val="Normal"/>
    <w:next w:val="Normal"/>
    <w:pPr>
      <w:ind w:leftChars="2500" w:left="100"/>
    </w:pPr>
  </w:style>
  <w:style w:type="paragraph" w:styleId="PetaDokumen">
    <w:name w:val="Document Map"/>
    <w:basedOn w:val="Normal"/>
    <w:pPr>
      <w:shd w:val="clear" w:color="auto" w:fill="000080"/>
    </w:pPr>
  </w:style>
  <w:style w:type="paragraph" w:styleId="TandatanganEmail">
    <w:name w:val="E-mail Signature"/>
    <w:basedOn w:val="Normal"/>
  </w:style>
  <w:style w:type="character" w:styleId="Penekanan">
    <w:name w:val="Emphasis"/>
    <w:basedOn w:val="FontParagrafDefault"/>
    <w:qFormat/>
    <w:rPr>
      <w:i/>
      <w:iCs/>
    </w:rPr>
  </w:style>
  <w:style w:type="character" w:styleId="ReferensiCatatanAkhir">
    <w:name w:val="endnote reference"/>
    <w:basedOn w:val="FontParagrafDefault"/>
    <w:rPr>
      <w:vertAlign w:val="superscript"/>
    </w:rPr>
  </w:style>
  <w:style w:type="paragraph" w:styleId="TeksCatatanAkhir">
    <w:name w:val="endnote text"/>
    <w:basedOn w:val="Normal"/>
    <w:pPr>
      <w:snapToGrid w:val="0"/>
    </w:pPr>
  </w:style>
  <w:style w:type="paragraph" w:styleId="AlamatAmplop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PengembalianAmplop">
    <w:name w:val="envelope return"/>
    <w:basedOn w:val="Normal"/>
    <w:pPr>
      <w:snapToGrid w:val="0"/>
    </w:pPr>
    <w:rPr>
      <w:rFonts w:ascii="Arial" w:hAnsi="Arial"/>
    </w:rPr>
  </w:style>
  <w:style w:type="character" w:styleId="HiperlinkyangDiikuti">
    <w:name w:val="FollowedHyperlink"/>
    <w:basedOn w:val="FontParagrafDefaul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ReferensiCatatanKaki">
    <w:name w:val="footnote reference"/>
    <w:basedOn w:val="FontParagrafDefault"/>
    <w:rPr>
      <w:vertAlign w:val="superscript"/>
    </w:rPr>
  </w:style>
  <w:style w:type="paragraph" w:styleId="TeksCatatanKaki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kronimHTML">
    <w:name w:val="HTML Acronym"/>
    <w:basedOn w:val="FontParagrafDefault"/>
  </w:style>
  <w:style w:type="paragraph" w:styleId="AlamatHTML">
    <w:name w:val="HTML Address"/>
    <w:basedOn w:val="Normal"/>
    <w:rPr>
      <w:i/>
      <w:iCs/>
    </w:rPr>
  </w:style>
  <w:style w:type="character" w:styleId="SebutanHTML">
    <w:name w:val="HTML Cite"/>
    <w:basedOn w:val="FontParagrafDefault"/>
    <w:rPr>
      <w:i/>
      <w:iCs/>
    </w:rPr>
  </w:style>
  <w:style w:type="character" w:styleId="KodeHTML">
    <w:name w:val="HTML Code"/>
    <w:basedOn w:val="FontParagrafDefault"/>
    <w:rPr>
      <w:rFonts w:ascii="Courier New" w:hAnsi="Courier New" w:cs="Courier New"/>
      <w:sz w:val="20"/>
      <w:szCs w:val="20"/>
    </w:rPr>
  </w:style>
  <w:style w:type="character" w:styleId="DefinisiHTML">
    <w:name w:val="HTML Definition"/>
    <w:basedOn w:val="FontParagrafDefault"/>
    <w:rPr>
      <w:i/>
      <w:iCs/>
    </w:rPr>
  </w:style>
  <w:style w:type="character" w:styleId="KeyboardHTML">
    <w:name w:val="HTML Keyboard"/>
    <w:basedOn w:val="FontParagrafDefault"/>
    <w:rPr>
      <w:rFonts w:ascii="Courier New" w:hAnsi="Courier New" w:cs="Courier New"/>
      <w:sz w:val="20"/>
      <w:szCs w:val="20"/>
    </w:rPr>
  </w:style>
  <w:style w:type="paragraph" w:styleId="HTMLSudahDiformat">
    <w:name w:val="HTML Preformatted"/>
    <w:basedOn w:val="Normal"/>
    <w:rPr>
      <w:rFonts w:ascii="Courier New" w:hAnsi="Courier New" w:cs="Courier New"/>
      <w:sz w:val="20"/>
    </w:rPr>
  </w:style>
  <w:style w:type="character" w:styleId="ContohHTML">
    <w:name w:val="HTML Sample"/>
    <w:basedOn w:val="FontParagrafDefault"/>
    <w:rPr>
      <w:rFonts w:ascii="Courier New" w:hAnsi="Courier New" w:cs="Courier New"/>
    </w:rPr>
  </w:style>
  <w:style w:type="character" w:styleId="MesinTikHTML">
    <w:name w:val="HTML Typewriter"/>
    <w:basedOn w:val="FontParagrafDefault"/>
    <w:rPr>
      <w:rFonts w:ascii="Courier New" w:hAnsi="Courier New" w:cs="Courier New"/>
      <w:sz w:val="20"/>
      <w:szCs w:val="20"/>
    </w:rPr>
  </w:style>
  <w:style w:type="character" w:styleId="VariabelHTML">
    <w:name w:val="HTML Variable"/>
    <w:basedOn w:val="FontParagrafDefault"/>
    <w:rPr>
      <w:i/>
      <w:iCs/>
    </w:rPr>
  </w:style>
  <w:style w:type="character" w:styleId="Hyperlink">
    <w:name w:val="Hyperlink"/>
    <w:basedOn w:val="FontParagrafDefault"/>
    <w:rPr>
      <w:color w:val="0000FF"/>
      <w:u w:val="single"/>
    </w:rPr>
  </w:style>
  <w:style w:type="paragraph" w:styleId="Indeks1">
    <w:name w:val="index 1"/>
    <w:basedOn w:val="Normal"/>
    <w:next w:val="Normal"/>
  </w:style>
  <w:style w:type="paragraph" w:styleId="Indeks2">
    <w:name w:val="index 2"/>
    <w:basedOn w:val="Normal"/>
    <w:next w:val="Normal"/>
    <w:pPr>
      <w:ind w:leftChars="200" w:left="200"/>
    </w:pPr>
  </w:style>
  <w:style w:type="paragraph" w:styleId="Indeks3">
    <w:name w:val="index 3"/>
    <w:basedOn w:val="Normal"/>
    <w:next w:val="Normal"/>
    <w:pPr>
      <w:ind w:leftChars="400" w:left="400"/>
    </w:pPr>
  </w:style>
  <w:style w:type="paragraph" w:styleId="Indeks4">
    <w:name w:val="index 4"/>
    <w:basedOn w:val="Normal"/>
    <w:next w:val="Normal"/>
    <w:pPr>
      <w:ind w:leftChars="600" w:left="600"/>
    </w:pPr>
  </w:style>
  <w:style w:type="paragraph" w:styleId="Indeks5">
    <w:name w:val="index 5"/>
    <w:basedOn w:val="Normal"/>
    <w:next w:val="Normal"/>
    <w:pPr>
      <w:ind w:leftChars="800" w:left="800"/>
    </w:pPr>
  </w:style>
  <w:style w:type="paragraph" w:styleId="Indeks6">
    <w:name w:val="index 6"/>
    <w:basedOn w:val="Normal"/>
    <w:next w:val="Normal"/>
    <w:pPr>
      <w:ind w:leftChars="1000" w:left="1000"/>
    </w:pPr>
  </w:style>
  <w:style w:type="paragraph" w:styleId="Indeks7">
    <w:name w:val="index 7"/>
    <w:basedOn w:val="Normal"/>
    <w:next w:val="Normal"/>
    <w:pPr>
      <w:ind w:leftChars="1200" w:left="1200"/>
    </w:pPr>
  </w:style>
  <w:style w:type="paragraph" w:styleId="Indeks8">
    <w:name w:val="index 8"/>
    <w:basedOn w:val="Normal"/>
    <w:next w:val="Normal"/>
    <w:pPr>
      <w:ind w:leftChars="1400" w:left="1400"/>
    </w:pPr>
  </w:style>
  <w:style w:type="paragraph" w:styleId="Indeks9">
    <w:name w:val="index 9"/>
    <w:basedOn w:val="Normal"/>
    <w:next w:val="Normal"/>
    <w:pPr>
      <w:ind w:leftChars="1600" w:left="1600"/>
    </w:pPr>
  </w:style>
  <w:style w:type="paragraph" w:styleId="JudulIndeks">
    <w:name w:val="index heading"/>
    <w:basedOn w:val="Normal"/>
    <w:next w:val="Indeks1"/>
    <w:rPr>
      <w:rFonts w:ascii="Arial" w:hAnsi="Arial"/>
      <w:b/>
      <w:bCs/>
    </w:rPr>
  </w:style>
  <w:style w:type="character" w:styleId="NomorBaris">
    <w:name w:val="line number"/>
    <w:basedOn w:val="FontParagrafDefault"/>
  </w:style>
  <w:style w:type="paragraph" w:styleId="Daftar">
    <w:name w:val="List"/>
    <w:basedOn w:val="Normal"/>
    <w:pPr>
      <w:ind w:left="200" w:hangingChars="200" w:hanging="200"/>
    </w:pPr>
  </w:style>
  <w:style w:type="paragraph" w:styleId="Daftar2">
    <w:name w:val="List 2"/>
    <w:basedOn w:val="Normal"/>
    <w:pPr>
      <w:ind w:leftChars="200" w:left="100" w:hangingChars="200" w:hanging="200"/>
    </w:pPr>
  </w:style>
  <w:style w:type="paragraph" w:styleId="Daftar3">
    <w:name w:val="List 3"/>
    <w:basedOn w:val="Normal"/>
    <w:pPr>
      <w:ind w:leftChars="400" w:left="100" w:hangingChars="200" w:hanging="200"/>
    </w:pPr>
  </w:style>
  <w:style w:type="paragraph" w:styleId="Daftar4">
    <w:name w:val="List 4"/>
    <w:basedOn w:val="Normal"/>
    <w:pPr>
      <w:ind w:leftChars="600" w:left="100" w:hangingChars="200" w:hanging="200"/>
    </w:pPr>
  </w:style>
  <w:style w:type="paragraph" w:styleId="Daftar5">
    <w:name w:val="List 5"/>
    <w:basedOn w:val="Normal"/>
    <w:pPr>
      <w:ind w:leftChars="800" w:left="100" w:hangingChars="200" w:hanging="200"/>
    </w:pPr>
  </w:style>
  <w:style w:type="paragraph" w:styleId="PoinDaftar">
    <w:name w:val="List Bullet"/>
    <w:basedOn w:val="Normal"/>
    <w:pPr>
      <w:numPr>
        <w:numId w:val="1"/>
      </w:numPr>
    </w:pPr>
  </w:style>
  <w:style w:type="paragraph" w:styleId="PoinDaftar2">
    <w:name w:val="List Bullet 2"/>
    <w:basedOn w:val="Normal"/>
    <w:pPr>
      <w:numPr>
        <w:numId w:val="2"/>
      </w:numPr>
    </w:pPr>
  </w:style>
  <w:style w:type="paragraph" w:styleId="PoinDaftar3">
    <w:name w:val="List Bullet 3"/>
    <w:basedOn w:val="Normal"/>
    <w:pPr>
      <w:numPr>
        <w:numId w:val="3"/>
      </w:numPr>
    </w:pPr>
  </w:style>
  <w:style w:type="paragraph" w:styleId="PoinDaftar4">
    <w:name w:val="List Bullet 4"/>
    <w:basedOn w:val="Normal"/>
    <w:pPr>
      <w:numPr>
        <w:numId w:val="4"/>
      </w:numPr>
    </w:pPr>
  </w:style>
  <w:style w:type="paragraph" w:styleId="PoinDaftar5">
    <w:name w:val="List Bullet 5"/>
    <w:basedOn w:val="Normal"/>
    <w:pPr>
      <w:numPr>
        <w:numId w:val="5"/>
      </w:numPr>
    </w:pPr>
  </w:style>
  <w:style w:type="paragraph" w:styleId="DaftarBerkelanjutan">
    <w:name w:val="List Continue"/>
    <w:basedOn w:val="Normal"/>
    <w:pPr>
      <w:spacing w:after="120"/>
      <w:ind w:leftChars="200" w:left="420"/>
    </w:pPr>
  </w:style>
  <w:style w:type="paragraph" w:styleId="DaftarBerkelanjutan2">
    <w:name w:val="List Continue 2"/>
    <w:basedOn w:val="Normal"/>
    <w:pPr>
      <w:spacing w:after="120"/>
      <w:ind w:leftChars="400" w:left="840"/>
    </w:pPr>
  </w:style>
  <w:style w:type="paragraph" w:styleId="DaftarBerkelanjutan3">
    <w:name w:val="List Continue 3"/>
    <w:basedOn w:val="Normal"/>
    <w:pPr>
      <w:spacing w:after="120"/>
      <w:ind w:leftChars="600" w:left="1260"/>
    </w:pPr>
  </w:style>
  <w:style w:type="paragraph" w:styleId="DaftarBerkelanjutan4">
    <w:name w:val="List Continue 4"/>
    <w:basedOn w:val="Normal"/>
    <w:pPr>
      <w:spacing w:after="120"/>
      <w:ind w:leftChars="800" w:left="1680"/>
    </w:pPr>
  </w:style>
  <w:style w:type="paragraph" w:styleId="DaftarBerkelanjutan5">
    <w:name w:val="List Continue 5"/>
    <w:basedOn w:val="Normal"/>
    <w:pPr>
      <w:spacing w:after="120"/>
      <w:ind w:leftChars="1000" w:left="2100"/>
    </w:pPr>
  </w:style>
  <w:style w:type="paragraph" w:styleId="NomorDaftar">
    <w:name w:val="List Number"/>
    <w:basedOn w:val="Normal"/>
    <w:pPr>
      <w:numPr>
        <w:numId w:val="6"/>
      </w:numPr>
    </w:pPr>
  </w:style>
  <w:style w:type="paragraph" w:styleId="NomorDaftar2">
    <w:name w:val="List Number 2"/>
    <w:basedOn w:val="Normal"/>
    <w:pPr>
      <w:numPr>
        <w:numId w:val="7"/>
      </w:numPr>
    </w:pPr>
  </w:style>
  <w:style w:type="paragraph" w:styleId="NomorDaftar3">
    <w:name w:val="List Number 3"/>
    <w:basedOn w:val="Normal"/>
    <w:pPr>
      <w:numPr>
        <w:numId w:val="8"/>
      </w:numPr>
    </w:pPr>
  </w:style>
  <w:style w:type="paragraph" w:styleId="NomorDaftar4">
    <w:name w:val="List Number 4"/>
    <w:basedOn w:val="Normal"/>
    <w:pPr>
      <w:numPr>
        <w:numId w:val="9"/>
      </w:numPr>
    </w:pPr>
  </w:style>
  <w:style w:type="paragraph" w:styleId="NomorDaftar5">
    <w:name w:val="List Number 5"/>
    <w:basedOn w:val="Normal"/>
    <w:pPr>
      <w:numPr>
        <w:numId w:val="10"/>
      </w:numPr>
    </w:pPr>
  </w:style>
  <w:style w:type="paragraph" w:styleId="TeksMakro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HeaderPesan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IndenNormal">
    <w:name w:val="Normal Indent"/>
    <w:basedOn w:val="Normal"/>
    <w:pPr>
      <w:ind w:firstLineChars="200" w:firstLine="420"/>
    </w:pPr>
  </w:style>
  <w:style w:type="paragraph" w:styleId="JudulCatatan">
    <w:name w:val="Note Heading"/>
    <w:basedOn w:val="Normal"/>
    <w:next w:val="Normal"/>
    <w:pPr>
      <w:jc w:val="center"/>
    </w:pPr>
  </w:style>
  <w:style w:type="character" w:styleId="NomorHalaman">
    <w:name w:val="page number"/>
    <w:basedOn w:val="FontParagrafDefault"/>
  </w:style>
  <w:style w:type="paragraph" w:styleId="TeksBiasa">
    <w:name w:val="Plain Text"/>
    <w:basedOn w:val="Normal"/>
    <w:rPr>
      <w:rFonts w:ascii="SimSun" w:hAnsi="Courier New" w:cs="Courier New"/>
      <w:szCs w:val="21"/>
    </w:rPr>
  </w:style>
  <w:style w:type="paragraph" w:styleId="Salam">
    <w:name w:val="Salutation"/>
    <w:basedOn w:val="Normal"/>
    <w:next w:val="Normal"/>
  </w:style>
  <w:style w:type="paragraph" w:styleId="TandaTangan">
    <w:name w:val="Signature"/>
    <w:basedOn w:val="Normal"/>
    <w:pPr>
      <w:ind w:leftChars="2100" w:left="100"/>
    </w:pPr>
  </w:style>
  <w:style w:type="character" w:styleId="Kuat">
    <w:name w:val="Strong"/>
    <w:basedOn w:val="FontParagrafDefault"/>
    <w:qFormat/>
    <w:rPr>
      <w:b/>
      <w:bCs/>
    </w:rPr>
  </w:style>
  <w:style w:type="paragraph" w:styleId="Subjudul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Efek3-DTabel1">
    <w:name w:val="Table 3D effects 1"/>
    <w:basedOn w:val="Tabel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Efek3-DTabel2">
    <w:name w:val="Table 3D effects 2"/>
    <w:basedOn w:val="Tabel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Efek3-DTabel3">
    <w:name w:val="Table 3D effects 3"/>
    <w:basedOn w:val="Tabel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elKlasik1">
    <w:name w:val="Table Classic 1"/>
    <w:basedOn w:val="Tabel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elKlasik2">
    <w:name w:val="Table Classic 2"/>
    <w:basedOn w:val="Tabel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elKlasik3">
    <w:name w:val="Table Classic 3"/>
    <w:basedOn w:val="Tabel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elKlasik4">
    <w:name w:val="Table Classic 4"/>
    <w:basedOn w:val="Tabel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elBerwarna1">
    <w:name w:val="Table Colorful 1"/>
    <w:basedOn w:val="Tabel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elBerwarna2">
    <w:name w:val="Table Colorful 2"/>
    <w:basedOn w:val="Tabel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elBerwarna3">
    <w:name w:val="Table Colorful 3"/>
    <w:basedOn w:val="Tabel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KolomTabel1">
    <w:name w:val="Table Columns 1"/>
    <w:basedOn w:val="Tabel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KolomTabel2">
    <w:name w:val="Table Columns 2"/>
    <w:basedOn w:val="Tabel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KolomTabel3">
    <w:name w:val="Table Columns 3"/>
    <w:basedOn w:val="Tabel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KolomTabel4">
    <w:name w:val="Table Columns 4"/>
    <w:basedOn w:val="Tabel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KolomTabel5">
    <w:name w:val="Table Columns 5"/>
    <w:basedOn w:val="Tabel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Kontemporer">
    <w:name w:val="Table Contemporary"/>
    <w:basedOn w:val="Tabel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elElegan">
    <w:name w:val="Table Elegant"/>
    <w:basedOn w:val="Tabel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KisiTabel">
    <w:name w:val="Table Grid"/>
    <w:basedOn w:val="Tabel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isiTabel1">
    <w:name w:val="Table Grid 1"/>
    <w:basedOn w:val="Tabel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KisiTabel2">
    <w:name w:val="Table Grid 2"/>
    <w:basedOn w:val="Tabel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KisiTabel3">
    <w:name w:val="Table Grid 3"/>
    <w:basedOn w:val="Tabel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KisiTabel4">
    <w:name w:val="Table Grid 4"/>
    <w:basedOn w:val="Tabel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KisiTabel5">
    <w:name w:val="Table Grid 5"/>
    <w:basedOn w:val="Tabel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KisiTabel6">
    <w:name w:val="Table Grid 6"/>
    <w:basedOn w:val="Tabel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KisiTabel7">
    <w:name w:val="Table Grid 7"/>
    <w:basedOn w:val="Tabel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KisiTabel8">
    <w:name w:val="Table Grid 8"/>
    <w:basedOn w:val="Tabel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DaftarTabel1">
    <w:name w:val="Table List 1"/>
    <w:basedOn w:val="Tabel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DaftarTabel2">
    <w:name w:val="Table List 2"/>
    <w:basedOn w:val="Tabel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DaftarTabel3">
    <w:name w:val="Table List 3"/>
    <w:basedOn w:val="Tabel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DaftarTabel4">
    <w:name w:val="Table List 4"/>
    <w:basedOn w:val="Tabel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DaftarTabel5">
    <w:name w:val="Table List 5"/>
    <w:basedOn w:val="Tabel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DaftarTabel6">
    <w:name w:val="Table List 6"/>
    <w:basedOn w:val="Tabel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DaftarTabel7">
    <w:name w:val="Table List 7"/>
    <w:basedOn w:val="Tabel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DaftarTabel8">
    <w:name w:val="Table List 8"/>
    <w:basedOn w:val="Tabel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elOtoritas">
    <w:name w:val="table of authorities"/>
    <w:basedOn w:val="Normal"/>
    <w:next w:val="Normal"/>
    <w:pPr>
      <w:ind w:leftChars="200" w:left="420"/>
    </w:pPr>
  </w:style>
  <w:style w:type="paragraph" w:styleId="TabelGambar">
    <w:name w:val="table of figures"/>
    <w:basedOn w:val="Normal"/>
    <w:next w:val="Normal"/>
    <w:pPr>
      <w:ind w:leftChars="200" w:left="200" w:hangingChars="200" w:hanging="200"/>
    </w:pPr>
  </w:style>
  <w:style w:type="table" w:styleId="TabelProfesional">
    <w:name w:val="Table Professional"/>
    <w:basedOn w:val="Tabel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elSederhana1">
    <w:name w:val="Table Simple 1"/>
    <w:basedOn w:val="Tabel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elSederhana2">
    <w:name w:val="Table Simple 2"/>
    <w:basedOn w:val="Tabel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elSederhana3">
    <w:name w:val="Table Simple 3"/>
    <w:basedOn w:val="Tabel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elTipis1">
    <w:name w:val="Table Subtle 1"/>
    <w:basedOn w:val="Tabel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elTipis2">
    <w:name w:val="Table Subtle 2"/>
    <w:basedOn w:val="Tabel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emaTabel">
    <w:name w:val="Table Theme"/>
    <w:basedOn w:val="Tabel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Tabel1">
    <w:name w:val="Table Web 1"/>
    <w:basedOn w:val="Tabel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WebTabel2">
    <w:name w:val="Table Web 2"/>
    <w:basedOn w:val="Tabel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WebTabel3">
    <w:name w:val="Table Web 3"/>
    <w:basedOn w:val="Tabel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Judul">
    <w:name w:val="Title"/>
    <w:basedOn w:val="Normal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JudulTOA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BayanganTipis">
    <w:name w:val="Light Shading"/>
    <w:basedOn w:val="Tabel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BayanganCahaya-Aksen1">
    <w:name w:val="Light Shading Accent 1"/>
    <w:basedOn w:val="Tabel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BayanganCahaya-Aksen2">
    <w:name w:val="Light Shading Accent 2"/>
    <w:basedOn w:val="Tabel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BayanganCahaya-Aksen3">
    <w:name w:val="Light Shading Accent 3"/>
    <w:basedOn w:val="Tabel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BayanganCahaya-Aksen4">
    <w:name w:val="Light Shading Accent 4"/>
    <w:basedOn w:val="Tabel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BayanganCahaya-Aksen5">
    <w:name w:val="Light Shading Accent 5"/>
    <w:basedOn w:val="Tabel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BayanganCahaya-Aksen6">
    <w:name w:val="Light Shading Accent 6"/>
    <w:basedOn w:val="Tabel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DaftarCahaya">
    <w:name w:val="Light List"/>
    <w:basedOn w:val="Tabel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DaftarCahaya-Aksen1">
    <w:name w:val="Light List Accent 1"/>
    <w:basedOn w:val="Tabel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DaftarCahaya-Aksen2">
    <w:name w:val="Light List Accent 2"/>
    <w:basedOn w:val="Tabel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DaftarCahaya-Aksen3">
    <w:name w:val="Light List Accent 3"/>
    <w:basedOn w:val="Tabel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DaftarCahaya-Aksen4">
    <w:name w:val="Light List Accent 4"/>
    <w:basedOn w:val="Tabel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DaftarCahaya-Aksen5">
    <w:name w:val="Light List Accent 5"/>
    <w:basedOn w:val="Tabel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DaftarCahaya-Aksen6">
    <w:name w:val="Light List Accent 6"/>
    <w:basedOn w:val="Tabel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KisiCahaya">
    <w:name w:val="Light Grid"/>
    <w:basedOn w:val="Tabel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KisiCahaya-Aksen1">
    <w:name w:val="Light Grid Accent 1"/>
    <w:basedOn w:val="Tabel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KisiCahaya-Aksen2">
    <w:name w:val="Light Grid Accent 2"/>
    <w:basedOn w:val="Tabel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KisiCahaya-Aksen3">
    <w:name w:val="Light Grid Accent 3"/>
    <w:basedOn w:val="Tabel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KisiCahaya-Aksen4">
    <w:name w:val="Light Grid Accent 4"/>
    <w:basedOn w:val="Tabel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KisiCahaya-Aksen5">
    <w:name w:val="Light Grid Accent 5"/>
    <w:basedOn w:val="Tabel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KisiCahaya-Aksen6">
    <w:name w:val="Light Grid Accent 6"/>
    <w:basedOn w:val="Tabel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BayanganSedang1">
    <w:name w:val="Medium Shading 1"/>
    <w:basedOn w:val="Tabel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DaftarSedang1-Aksen1">
    <w:name w:val="Medium List 1 Accent 1"/>
    <w:basedOn w:val="Tabel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DaftarSedang1-Aksen2">
    <w:name w:val="Medium List 1 Accent 2"/>
    <w:basedOn w:val="Tabel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DaftarSedang1-Aksen3">
    <w:name w:val="Medium List 1 Accent 3"/>
    <w:basedOn w:val="Tabel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DaftarSedang1-Aksen4">
    <w:name w:val="Medium List 1 Accent 4"/>
    <w:basedOn w:val="Tabel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DaftarSedang1-Aksen5">
    <w:name w:val="Medium List 1 Accent 5"/>
    <w:basedOn w:val="Tabel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DaftarSedang1-Aksen6">
    <w:name w:val="Medium List 1 Accent 6"/>
    <w:basedOn w:val="Tabel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DaftarSedang2">
    <w:name w:val="Medium List 2"/>
    <w:basedOn w:val="Tabel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KisiSedang1-Aksen1">
    <w:name w:val="Medium Grid 1 Accent 1"/>
    <w:basedOn w:val="Tabel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KisiSedang1-Aksen2">
    <w:name w:val="Medium Grid 1 Accent 2"/>
    <w:basedOn w:val="Tabel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KisiSedang1-Aksen3">
    <w:name w:val="Medium Grid 1 Accent 3"/>
    <w:basedOn w:val="Tabel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KisiSedang1-Aksen4">
    <w:name w:val="Medium Grid 1 Accent 4"/>
    <w:basedOn w:val="Tabel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KisiSedang1-Aksen5">
    <w:name w:val="Medium Grid 1 Accent 5"/>
    <w:basedOn w:val="Tabel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KisiSedang1-Aksen6">
    <w:name w:val="Medium Grid 1 Accent 6"/>
    <w:basedOn w:val="Tabel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KisiSedang2">
    <w:name w:val="Medium Grid 2"/>
    <w:basedOn w:val="Tabel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KisiSedang2-Aksen1">
    <w:name w:val="Medium Grid 2 Accent 1"/>
    <w:basedOn w:val="Tabel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KisiSedang2-Aksen2">
    <w:name w:val="Medium Grid 2 Accent 2"/>
    <w:basedOn w:val="Tabel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KisiSedang2-Aksen3">
    <w:name w:val="Medium Grid 2 Accent 3"/>
    <w:basedOn w:val="Tabel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KisiSedang2-Aksen4">
    <w:name w:val="Medium Grid 2 Accent 4"/>
    <w:basedOn w:val="Tabel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KisiSedang2-Aksen5">
    <w:name w:val="Medium Grid 2 Accent 5"/>
    <w:basedOn w:val="Tabel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KisiSedang2-Aksen6">
    <w:name w:val="Medium Grid 2 Accent 6"/>
    <w:basedOn w:val="Tabel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KisiSedang3">
    <w:name w:val="Medium Grid 3"/>
    <w:basedOn w:val="Tabel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KisiSedang3-Aksen1">
    <w:name w:val="Medium Grid 3 Accent 1"/>
    <w:basedOn w:val="Tabel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KisiSedang3-Aksen2">
    <w:name w:val="Medium Grid 3 Accent 2"/>
    <w:basedOn w:val="Tabel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KisiSedang3-Aksen3">
    <w:name w:val="Medium Grid 3 Accent 3"/>
    <w:basedOn w:val="Tabel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KisiSedang3-Aksen4">
    <w:name w:val="Medium Grid 3 Accent 4"/>
    <w:basedOn w:val="Tabel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KisiSedang3-Aksen5">
    <w:name w:val="Medium Grid 3 Accent 5"/>
    <w:basedOn w:val="Tabel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KisiSedang3-Aksen6">
    <w:name w:val="Medium Grid 3 Accent 6"/>
    <w:basedOn w:val="Tabel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ftarGelap">
    <w:name w:val="Dark List"/>
    <w:basedOn w:val="Tabel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ftarGelap-Aksen1">
    <w:name w:val="Dark List Accent 1"/>
    <w:basedOn w:val="Tabel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ftarGelap-Aksen2">
    <w:name w:val="Dark List Accent 2"/>
    <w:basedOn w:val="Tabel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ftarGelap-Aksen3">
    <w:name w:val="Dark List Accent 3"/>
    <w:basedOn w:val="Tabel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ftarGelap-Aksen4">
    <w:name w:val="Dark List Accent 4"/>
    <w:basedOn w:val="Tabel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ftarGelap-Aksen5">
    <w:name w:val="Dark List Accent 5"/>
    <w:basedOn w:val="Tabel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ftarGelap-Aksen6">
    <w:name w:val="Dark List Accent 6"/>
    <w:basedOn w:val="Tabel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BayanganBerwarna">
    <w:name w:val="Colorful Shading"/>
    <w:basedOn w:val="Tabel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BayanganBerwarna-Aksen1">
    <w:name w:val="Colorful Shading Accent 1"/>
    <w:basedOn w:val="Tabel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BayanganBerwarna-Aksen2">
    <w:name w:val="Colorful Shading Accent 2"/>
    <w:basedOn w:val="Tabel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BayanganBerwarna-Aksen3">
    <w:name w:val="Colorful Shading Accent 3"/>
    <w:basedOn w:val="Tabel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BayanganBerwarna-Aksen4">
    <w:name w:val="Colorful Shading Accent 4"/>
    <w:basedOn w:val="Tabel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BayanganBerwarna-Aksen5">
    <w:name w:val="Colorful Shading Accent 5"/>
    <w:basedOn w:val="Tabel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BayanganBerwarna-Aksen6">
    <w:name w:val="Colorful Shading Accent 6"/>
    <w:basedOn w:val="Tabel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DaftarBerwarna">
    <w:name w:val="Colorful List"/>
    <w:basedOn w:val="Tabel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DaftarBerwarna-Aksen1">
    <w:name w:val="Colorful List Accent 1"/>
    <w:basedOn w:val="Tabel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DaftarBerwarna-Aksen2">
    <w:name w:val="Colorful List Accent 2"/>
    <w:basedOn w:val="Tabel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DaftarBerwarna-Aksen3">
    <w:name w:val="Colorful List Accent 3"/>
    <w:basedOn w:val="Tabel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DaftarBerwarna-Aksen4">
    <w:name w:val="Colorful List Accent 4"/>
    <w:basedOn w:val="Tabel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DaftarBerwarna-Aksen5">
    <w:name w:val="Colorful List Accent 5"/>
    <w:basedOn w:val="Tabel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DaftarBerwarna-Aksen6">
    <w:name w:val="Colorful List Accent 6"/>
    <w:basedOn w:val="Tabel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KisiBerwarna">
    <w:name w:val="Colorful Grid"/>
    <w:basedOn w:val="Tabel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KisiBerwarna-Aksen1">
    <w:name w:val="Colorful Grid Accent 1"/>
    <w:basedOn w:val="Tabel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KisiBerwarna-Aksen2">
    <w:name w:val="Colorful Grid Accent 2"/>
    <w:basedOn w:val="Tabel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KisiBerwarna-Aksen3">
    <w:name w:val="Colorful Grid Accent 3"/>
    <w:basedOn w:val="Tabel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KisiBerwarna-Aksen4">
    <w:name w:val="Colorful Grid Accent 4"/>
    <w:basedOn w:val="Tabel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KisiBerwarna-Aksen5">
    <w:name w:val="Colorful Grid Accent 5"/>
    <w:basedOn w:val="Tabel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KisiBerwarna-Aksen6">
    <w:name w:val="Colorful Grid Accent 6"/>
    <w:basedOn w:val="Tabel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Microsoft Office User</cp:lastModifiedBy>
  <cp:revision>2</cp:revision>
  <dcterms:created xsi:type="dcterms:W3CDTF">2025-01-22T01:40:00Z</dcterms:created>
  <dcterms:modified xsi:type="dcterms:W3CDTF">2025-01-22T01:40:00Z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