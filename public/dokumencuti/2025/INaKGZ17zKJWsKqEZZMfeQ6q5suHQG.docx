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31893" w14:textId="77777777" w:rsidR="00C62878" w:rsidRDefault="00000000"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1D71124" wp14:editId="22B96434">
            <wp:simplePos x="0" y="0"/>
            <wp:positionH relativeFrom="column">
              <wp:posOffset>-55245</wp:posOffset>
            </wp:positionH>
            <wp:positionV relativeFrom="paragraph">
              <wp:posOffset>-19685</wp:posOffset>
            </wp:positionV>
            <wp:extent cx="6393815" cy="1398905"/>
            <wp:effectExtent l="0" t="0" r="6985" b="23495"/>
            <wp:wrapNone/>
            <wp:docPr id="1" name="Picture 1" descr="Kop Set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op Setd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29858" w14:textId="77777777" w:rsidR="00C62878" w:rsidRDefault="00C62878"/>
    <w:p w14:paraId="18FB32C0" w14:textId="77777777" w:rsidR="00C62878" w:rsidRDefault="00C62878"/>
    <w:p w14:paraId="77D6ADDD" w14:textId="77777777" w:rsidR="00C62878" w:rsidRDefault="00C62878"/>
    <w:p w14:paraId="01D8E762" w14:textId="77777777" w:rsidR="00C62878" w:rsidRDefault="00C62878"/>
    <w:p w14:paraId="793143E2" w14:textId="77777777" w:rsidR="00C62878" w:rsidRDefault="00C62878"/>
    <w:p w14:paraId="72063886" w14:textId="77777777" w:rsidR="00C62878" w:rsidRDefault="00C62878"/>
    <w:p w14:paraId="73B3745F" w14:textId="77777777" w:rsidR="00C62878" w:rsidRDefault="00C62878"/>
    <w:p w14:paraId="46845EEA" w14:textId="77777777" w:rsidR="00C62878" w:rsidRDefault="0000000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Surat Cuti Tahunan</w:t>
      </w:r>
    </w:p>
    <w:p w14:paraId="5F3A2154" w14:textId="77777777" w:rsidR="00C62878" w:rsidRDefault="00000000">
      <w:pPr>
        <w:jc w:val="center"/>
      </w:pPr>
      <w:r>
        <w:t>Nomor : 800/         /31.5-LU/2025</w:t>
      </w:r>
    </w:p>
    <w:p w14:paraId="541D8A0D" w14:textId="77777777" w:rsidR="00C62878" w:rsidRDefault="00C62878">
      <w:pPr>
        <w:jc w:val="center"/>
      </w:pPr>
    </w:p>
    <w:p w14:paraId="0C45FC34" w14:textId="77777777" w:rsidR="00C62878" w:rsidRDefault="00000000">
      <w:pPr>
        <w:numPr>
          <w:ilvl w:val="0"/>
          <w:numId w:val="11"/>
        </w:numPr>
        <w:spacing w:line="360" w:lineRule="auto"/>
        <w:jc w:val="both"/>
      </w:pPr>
      <w:r>
        <w:t xml:space="preserve">Diberikan Cuti Tahunan untuk tahun 2025 kepada Pegawai Negeri Sipil : </w:t>
      </w:r>
    </w:p>
    <w:tbl>
      <w:tblPr>
        <w:tblStyle w:val="TableGrid"/>
        <w:tblW w:w="9643" w:type="dxa"/>
        <w:tblInd w:w="4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283"/>
        <w:gridCol w:w="7105"/>
      </w:tblGrid>
      <w:tr w:rsidR="00057BDA" w14:paraId="59E215DF" w14:textId="77777777" w:rsidTr="00057BDA">
        <w:tc>
          <w:tcPr>
            <w:tcW w:w="2255" w:type="dxa"/>
          </w:tcPr>
          <w:p w14:paraId="541771E6" w14:textId="77777777" w:rsidR="00057BDA" w:rsidRDefault="00057BDA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2279727A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282977B5" w14:textId="77777777" w:rsidR="00057BDA" w:rsidRDefault="00057BDA" w:rsidP="009435F0">
            <w:pPr>
              <w:spacing w:line="360" w:lineRule="auto"/>
            </w:pPr>
            <w:r>
              <w:rPr>
                <w:b/>
              </w:rPr>
              <w:t>HAMBALI, SE</w:t>
            </w:r>
          </w:p>
        </w:tc>
      </w:tr>
      <w:tr w:rsidR="00057BDA" w14:paraId="06917982" w14:textId="77777777" w:rsidTr="00057BDA">
        <w:tc>
          <w:tcPr>
            <w:tcW w:w="2255" w:type="dxa"/>
          </w:tcPr>
          <w:p w14:paraId="516DF1EA" w14:textId="77777777" w:rsidR="00057BDA" w:rsidRDefault="00057BDA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01E6790D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01BE8F70" w14:textId="77777777" w:rsidR="00057BDA" w:rsidRDefault="00057BDA" w:rsidP="009435F0">
            <w:pPr>
              <w:spacing w:line="360" w:lineRule="auto"/>
            </w:pPr>
            <w:r>
              <w:rPr>
                <w:b/>
              </w:rPr>
              <w:t>197306102007011033</w:t>
            </w:r>
          </w:p>
        </w:tc>
      </w:tr>
      <w:tr w:rsidR="00057BDA" w14:paraId="0A0DA624" w14:textId="77777777" w:rsidTr="00057BDA">
        <w:tc>
          <w:tcPr>
            <w:tcW w:w="2255" w:type="dxa"/>
          </w:tcPr>
          <w:p w14:paraId="15EF3515" w14:textId="77777777" w:rsidR="00057BDA" w:rsidRDefault="00057BDA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4D43612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2C2B0939" w14:textId="77777777" w:rsidR="00057BDA" w:rsidRDefault="00057BDA" w:rsidP="009435F0">
            <w:pPr>
              <w:spacing w:line="360" w:lineRule="auto"/>
            </w:pPr>
            <w:r>
              <w:rPr>
                <w:b/>
              </w:rPr>
              <w:t>Penata (III/c)</w:t>
            </w:r>
          </w:p>
        </w:tc>
      </w:tr>
      <w:tr w:rsidR="00057BDA" w14:paraId="3E9E36B7" w14:textId="77777777" w:rsidTr="00057BDA">
        <w:tc>
          <w:tcPr>
            <w:tcW w:w="2255" w:type="dxa"/>
          </w:tcPr>
          <w:p w14:paraId="48AB676A" w14:textId="77777777" w:rsidR="00057BDA" w:rsidRDefault="00057BDA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72AB35C5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2D3AAA26" w14:textId="77777777" w:rsidR="00057BDA" w:rsidRDefault="00057BDA" w:rsidP="009435F0">
            <w:pPr>
              <w:spacing w:line="360" w:lineRule="auto"/>
            </w:pPr>
            <w:r>
              <w:rPr>
                <w:b/>
              </w:rPr>
              <w:t>Struktural</w:t>
            </w:r>
          </w:p>
        </w:tc>
      </w:tr>
      <w:tr w:rsidR="00057BDA" w14:paraId="03ADA67F" w14:textId="77777777" w:rsidTr="00057BDA">
        <w:tc>
          <w:tcPr>
            <w:tcW w:w="2255" w:type="dxa"/>
          </w:tcPr>
          <w:p w14:paraId="56A5EC30" w14:textId="77777777" w:rsidR="00057BDA" w:rsidRDefault="00057BDA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3662C1E2" w14:textId="77777777" w:rsidR="00057BDA" w:rsidRDefault="00057BDA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05B4C9C8" w14:textId="77777777" w:rsidR="00057BDA" w:rsidRDefault="00057BDA" w:rsidP="009435F0">
            <w:pPr>
              <w:spacing w:line="276" w:lineRule="auto"/>
            </w:pPr>
            <w:r>
              <w:rPr>
                <w:b/>
              </w:rPr>
              <w:t>KECAMATAN KOTABUMI</w:t>
            </w:r>
          </w:p>
        </w:tc>
      </w:tr>
    </w:tbl>
    <w:p w14:paraId="6559409F" w14:textId="77777777" w:rsidR="00C62878" w:rsidRDefault="00000000">
      <w:pPr>
        <w:spacing w:line="360" w:lineRule="auto"/>
        <w:ind w:left="420"/>
        <w:jc w:val="both"/>
      </w:pPr>
      <w:r>
        <w:rPr>
          <w:b/>
          <w:bCs/>
        </w:rPr>
        <w:t>Selama 6 Hari</w:t>
      </w:r>
      <w:r w:rsidR="00191770">
        <w:rPr>
          <w:b/>
          <w:bCs/>
        </w:rPr>
        <w:t xml:space="preserve"> </w:t>
      </w:r>
      <w:r w:rsidR="00191770">
        <w:rPr>
          <w:b/>
        </w:rPr>
        <w:t>Kerja</w:t>
      </w:r>
      <w:r>
        <w:rPr>
          <w:b/>
          <w:bCs/>
        </w:rPr>
        <w:t xml:space="preserve"> </w:t>
      </w:r>
      <w:r>
        <w:t xml:space="preserve">terhitung mulai tanggal </w:t>
      </w:r>
      <w:r>
        <w:rPr>
          <w:b/>
          <w:bCs/>
        </w:rPr>
        <w:t>11 Februari 2025</w:t>
      </w:r>
      <w:r>
        <w:t xml:space="preserve"> sampai dengan </w:t>
      </w:r>
      <w:r>
        <w:rPr>
          <w:b/>
          <w:bCs/>
        </w:rPr>
        <w:t xml:space="preserve">18 Februari 2025 </w:t>
      </w:r>
      <w:r>
        <w:t xml:space="preserve">dengan ketentuan sebagai berikut : </w:t>
      </w:r>
    </w:p>
    <w:tbl>
      <w:tblPr>
        <w:tblStyle w:val="TableGrid"/>
        <w:tblW w:w="9780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355"/>
      </w:tblGrid>
      <w:tr w:rsidR="00191770" w14:paraId="67716FAA" w14:textId="77777777" w:rsidTr="00191770">
        <w:tc>
          <w:tcPr>
            <w:tcW w:w="425" w:type="dxa"/>
          </w:tcPr>
          <w:p w14:paraId="2C10F698" w14:textId="77777777" w:rsidR="00191770" w:rsidRDefault="00191770" w:rsidP="00F2268B">
            <w:pPr>
              <w:spacing w:line="360" w:lineRule="auto"/>
            </w:pPr>
            <w:r>
              <w:t>a.</w:t>
            </w:r>
          </w:p>
        </w:tc>
        <w:tc>
          <w:tcPr>
            <w:tcW w:w="9355" w:type="dxa"/>
          </w:tcPr>
          <w:p w14:paraId="21D0EF1A" w14:textId="77777777" w:rsidR="00191770" w:rsidRDefault="00191770" w:rsidP="00F2268B">
            <w:pPr>
              <w:spacing w:line="360" w:lineRule="auto"/>
              <w:ind w:left="-78"/>
            </w:pPr>
            <w:r>
              <w:t>Sebelum menjalankan Cuti Tahunan wajib menyerahkan pekerjaannya kepada atasan langsungnya/pejabat yang ditunjuk;</w:t>
            </w:r>
          </w:p>
        </w:tc>
      </w:tr>
      <w:tr w:rsidR="00191770" w14:paraId="2020615A" w14:textId="77777777" w:rsidTr="00191770">
        <w:tc>
          <w:tcPr>
            <w:tcW w:w="425" w:type="dxa"/>
          </w:tcPr>
          <w:p w14:paraId="05D5C7F2" w14:textId="77777777" w:rsidR="00191770" w:rsidRDefault="00191770" w:rsidP="00F2268B">
            <w:pPr>
              <w:spacing w:line="360" w:lineRule="auto"/>
            </w:pPr>
            <w:r>
              <w:t>b.</w:t>
            </w:r>
          </w:p>
        </w:tc>
        <w:tc>
          <w:tcPr>
            <w:tcW w:w="9355" w:type="dxa"/>
          </w:tcPr>
          <w:p w14:paraId="756433B3" w14:textId="77777777" w:rsidR="00191770" w:rsidRDefault="00191770" w:rsidP="00F2268B">
            <w:pPr>
              <w:spacing w:line="360" w:lineRule="auto"/>
              <w:ind w:left="-78"/>
            </w:pPr>
            <w:r>
              <w:t>Setelah selesai menjalankan Cuti Tahunan, wajib melaporkan diri kepada atasan langsungnya dan bekerja kembali sebagaimana mestinya;</w:t>
            </w:r>
          </w:p>
        </w:tc>
      </w:tr>
      <w:tr w:rsidR="00191770" w14:paraId="193FDA05" w14:textId="77777777" w:rsidTr="00191770">
        <w:tc>
          <w:tcPr>
            <w:tcW w:w="425" w:type="dxa"/>
          </w:tcPr>
          <w:p w14:paraId="15436ED3" w14:textId="77777777" w:rsidR="00191770" w:rsidRDefault="00191770" w:rsidP="00F2268B">
            <w:pPr>
              <w:spacing w:line="360" w:lineRule="auto"/>
            </w:pPr>
            <w:r>
              <w:t>c.</w:t>
            </w:r>
          </w:p>
        </w:tc>
        <w:tc>
          <w:tcPr>
            <w:tcW w:w="9355" w:type="dxa"/>
          </w:tcPr>
          <w:p w14:paraId="56FF3FCF" w14:textId="77777777" w:rsidR="00191770" w:rsidRDefault="00191770" w:rsidP="00F2268B">
            <w:pPr>
              <w:spacing w:line="360" w:lineRule="auto"/>
              <w:ind w:left="-78"/>
            </w:pPr>
            <w:r>
              <w:t>Selama menjalankan Cuti Tahunan yang bersangkutan menjalani Cuti Tahunan dengan alamat Jakarta.</w:t>
            </w:r>
          </w:p>
        </w:tc>
      </w:tr>
    </w:tbl>
    <w:p w14:paraId="419BA1EC" w14:textId="77777777" w:rsidR="00C62878" w:rsidRDefault="00000000">
      <w:pPr>
        <w:numPr>
          <w:ilvl w:val="0"/>
          <w:numId w:val="11"/>
        </w:numPr>
        <w:tabs>
          <w:tab w:val="clear" w:pos="425"/>
        </w:tabs>
        <w:spacing w:line="360" w:lineRule="auto"/>
        <w:jc w:val="both"/>
      </w:pPr>
      <w:r>
        <w:t>Demikian surat Cuti Tahunan ini dibuat untuk dipergunakan sebagaimana mestinya.</w:t>
      </w:r>
    </w:p>
    <w:p w14:paraId="0A9FA5BE" w14:textId="77777777" w:rsidR="00C62878" w:rsidRDefault="00C62878">
      <w:pPr>
        <w:jc w:val="both"/>
        <w:rPr>
          <w:sz w:val="8"/>
          <w:szCs w:val="8"/>
        </w:rPr>
      </w:pPr>
    </w:p>
    <w:tbl>
      <w:tblPr>
        <w:tblStyle w:val="TableGrid"/>
        <w:tblW w:w="0" w:type="auto"/>
        <w:tblInd w:w="4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2"/>
        <w:gridCol w:w="283"/>
        <w:gridCol w:w="3384"/>
      </w:tblGrid>
      <w:tr w:rsidR="00C62878" w14:paraId="11D74CA7" w14:textId="77777777" w:rsidTr="00191770">
        <w:tc>
          <w:tcPr>
            <w:tcW w:w="1692" w:type="dxa"/>
          </w:tcPr>
          <w:p w14:paraId="29A616AF" w14:textId="77777777" w:rsidR="00C62878" w:rsidRPr="003B0B4D" w:rsidRDefault="00000000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Ditetapkan di</w:t>
            </w:r>
          </w:p>
        </w:tc>
        <w:tc>
          <w:tcPr>
            <w:tcW w:w="283" w:type="dxa"/>
          </w:tcPr>
          <w:p w14:paraId="63C0F4F0" w14:textId="77777777" w:rsidR="00C62878" w:rsidRPr="003B0B4D" w:rsidRDefault="00000000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:</w:t>
            </w:r>
          </w:p>
        </w:tc>
        <w:tc>
          <w:tcPr>
            <w:tcW w:w="3384" w:type="dxa"/>
          </w:tcPr>
          <w:p w14:paraId="7C819252" w14:textId="77777777" w:rsidR="00C62878" w:rsidRPr="003B0B4D" w:rsidRDefault="00000000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Kotabumi</w:t>
            </w:r>
          </w:p>
        </w:tc>
      </w:tr>
      <w:tr w:rsidR="00C62878" w14:paraId="1C64F11C" w14:textId="77777777" w:rsidTr="00191770">
        <w:tc>
          <w:tcPr>
            <w:tcW w:w="1692" w:type="dxa"/>
          </w:tcPr>
          <w:p w14:paraId="0BA455B3" w14:textId="77777777" w:rsidR="00C62878" w:rsidRPr="003B0B4D" w:rsidRDefault="00000000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Pada Tanggal</w:t>
            </w:r>
          </w:p>
        </w:tc>
        <w:tc>
          <w:tcPr>
            <w:tcW w:w="283" w:type="dxa"/>
          </w:tcPr>
          <w:p w14:paraId="3A785BE4" w14:textId="77777777" w:rsidR="00C62878" w:rsidRPr="003B0B4D" w:rsidRDefault="00000000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:</w:t>
            </w:r>
          </w:p>
        </w:tc>
        <w:tc>
          <w:tcPr>
            <w:tcW w:w="3384" w:type="dxa"/>
          </w:tcPr>
          <w:p w14:paraId="366A0595" w14:textId="77777777" w:rsidR="00C62878" w:rsidRPr="003B0B4D" w:rsidRDefault="00000000">
            <w:pPr>
              <w:rPr>
                <w:b/>
                <w:bCs/>
              </w:rPr>
            </w:pPr>
            <w:r w:rsidRPr="003B0B4D">
              <w:rPr>
                <w:b/>
                <w:bCs/>
              </w:rPr>
              <w:t>07 Februari 2025</w:t>
            </w:r>
          </w:p>
        </w:tc>
      </w:tr>
      <w:tr w:rsidR="00C62878" w14:paraId="42229BE7" w14:textId="77777777" w:rsidTr="00191770">
        <w:trPr>
          <w:trHeight w:val="105"/>
        </w:trPr>
        <w:tc>
          <w:tcPr>
            <w:tcW w:w="1692" w:type="dxa"/>
          </w:tcPr>
          <w:p w14:paraId="678279B0" w14:textId="77777777" w:rsidR="00C62878" w:rsidRPr="00191770" w:rsidRDefault="00C62878">
            <w:pPr>
              <w:rPr>
                <w:sz w:val="8"/>
                <w:szCs w:val="8"/>
              </w:rPr>
            </w:pPr>
          </w:p>
        </w:tc>
        <w:tc>
          <w:tcPr>
            <w:tcW w:w="283" w:type="dxa"/>
          </w:tcPr>
          <w:p w14:paraId="13834FD3" w14:textId="77777777" w:rsidR="00C62878" w:rsidRPr="00191770" w:rsidRDefault="00C62878">
            <w:pPr>
              <w:rPr>
                <w:sz w:val="8"/>
                <w:szCs w:val="8"/>
              </w:rPr>
            </w:pPr>
          </w:p>
        </w:tc>
        <w:tc>
          <w:tcPr>
            <w:tcW w:w="3384" w:type="dxa"/>
          </w:tcPr>
          <w:p w14:paraId="2F9A00EF" w14:textId="77777777" w:rsidR="00C62878" w:rsidRPr="00191770" w:rsidRDefault="00C62878">
            <w:pPr>
              <w:rPr>
                <w:sz w:val="8"/>
                <w:szCs w:val="8"/>
              </w:rPr>
            </w:pPr>
          </w:p>
        </w:tc>
      </w:tr>
      <w:tr w:rsidR="00C62878" w14:paraId="25B291E4" w14:textId="77777777" w:rsidTr="00191770">
        <w:tc>
          <w:tcPr>
            <w:tcW w:w="5359" w:type="dxa"/>
            <w:gridSpan w:val="3"/>
          </w:tcPr>
          <w:p w14:paraId="44C3C6E8" w14:textId="77777777" w:rsidR="00C62878" w:rsidRDefault="00000000" w:rsidP="00191770">
            <w:pPr>
              <w:rPr>
                <w:b/>
                <w:bCs/>
              </w:rPr>
            </w:pPr>
            <w:r>
              <w:rPr>
                <w:b/>
                <w:bCs/>
              </w:rPr>
              <w:t>SEKRETARIS DAERAH,</w:t>
            </w:r>
          </w:p>
        </w:tc>
      </w:tr>
      <w:tr w:rsidR="00C62878" w14:paraId="45629180" w14:textId="77777777" w:rsidTr="00191770">
        <w:trPr>
          <w:trHeight w:val="836"/>
        </w:trPr>
        <w:tc>
          <w:tcPr>
            <w:tcW w:w="5359" w:type="dxa"/>
            <w:gridSpan w:val="3"/>
          </w:tcPr>
          <w:p w14:paraId="4E93A8FA" w14:textId="77777777" w:rsidR="00C62878" w:rsidRDefault="00C62878"/>
          <w:p w14:paraId="11C64DCC" w14:textId="77777777" w:rsidR="00C62878" w:rsidRDefault="00C62878"/>
          <w:p w14:paraId="7FA34FD1" w14:textId="77777777" w:rsidR="00191770" w:rsidRDefault="00191770"/>
          <w:p w14:paraId="3739F46C" w14:textId="77777777" w:rsidR="00C62878" w:rsidRDefault="00C62878"/>
        </w:tc>
      </w:tr>
      <w:tr w:rsidR="00C62878" w14:paraId="250A4008" w14:textId="77777777" w:rsidTr="00191770">
        <w:tc>
          <w:tcPr>
            <w:tcW w:w="5359" w:type="dxa"/>
            <w:gridSpan w:val="3"/>
          </w:tcPr>
          <w:p w14:paraId="7174B32A" w14:textId="77777777" w:rsidR="00C62878" w:rsidRDefault="00000000" w:rsidP="00191770">
            <w:r>
              <w:rPr>
                <w:b/>
                <w:bCs/>
                <w:u w:val="single"/>
              </w:rPr>
              <w:t>LEKOK</w:t>
            </w:r>
          </w:p>
        </w:tc>
      </w:tr>
    </w:tbl>
    <w:p w14:paraId="15472A6E" w14:textId="77777777" w:rsidR="00C62878" w:rsidRDefault="00C62878">
      <w:pPr>
        <w:spacing w:line="360" w:lineRule="auto"/>
        <w:jc w:val="both"/>
      </w:pPr>
    </w:p>
    <w:p w14:paraId="6633884A" w14:textId="77777777" w:rsidR="00C62878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62005FEA" w14:textId="77777777" w:rsidR="00C62878" w:rsidRDefault="00000000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436C7677" w14:textId="77777777" w:rsidR="00C62878" w:rsidRDefault="00000000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330980A2" w14:textId="77777777" w:rsidR="00C62878" w:rsidRDefault="00000000">
      <w:pPr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p w14:paraId="0E9892AF" w14:textId="77777777" w:rsidR="00C62878" w:rsidRDefault="00C62878">
      <w:pPr>
        <w:jc w:val="both"/>
        <w:rPr>
          <w:sz w:val="20"/>
          <w:szCs w:val="20"/>
        </w:rPr>
      </w:pPr>
    </w:p>
    <w:p w14:paraId="0E3FF029" w14:textId="77777777" w:rsidR="00C62878" w:rsidRDefault="00C62878">
      <w:pPr>
        <w:jc w:val="both"/>
        <w:rPr>
          <w:sz w:val="20"/>
          <w:szCs w:val="20"/>
        </w:rPr>
      </w:pPr>
    </w:p>
    <w:p w14:paraId="45ED0B4B" w14:textId="77777777" w:rsidR="00C62878" w:rsidRDefault="00C62878">
      <w:pPr>
        <w:jc w:val="both"/>
        <w:rPr>
          <w:sz w:val="20"/>
          <w:szCs w:val="20"/>
        </w:rPr>
      </w:pPr>
    </w:p>
    <w:sectPr w:rsidR="00C62878">
      <w:pgSz w:w="11906" w:h="16838"/>
      <w:pgMar w:top="245" w:right="979" w:bottom="144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BCEF8A9"/>
    <w:multiLevelType w:val="singleLevel"/>
    <w:tmpl w:val="CBCEF8A9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363E888"/>
    <w:multiLevelType w:val="singleLevel"/>
    <w:tmpl w:val="F363E88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5D788D75"/>
    <w:multiLevelType w:val="multilevel"/>
    <w:tmpl w:val="5D788D7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2024891885">
    <w:abstractNumId w:val="11"/>
  </w:num>
  <w:num w:numId="2" w16cid:durableId="881598864">
    <w:abstractNumId w:val="9"/>
  </w:num>
  <w:num w:numId="3" w16cid:durableId="1012951520">
    <w:abstractNumId w:val="8"/>
  </w:num>
  <w:num w:numId="4" w16cid:durableId="722096216">
    <w:abstractNumId w:val="7"/>
  </w:num>
  <w:num w:numId="5" w16cid:durableId="1232235360">
    <w:abstractNumId w:val="6"/>
  </w:num>
  <w:num w:numId="6" w16cid:durableId="121962793">
    <w:abstractNumId w:val="10"/>
  </w:num>
  <w:num w:numId="7" w16cid:durableId="458112608">
    <w:abstractNumId w:val="5"/>
  </w:num>
  <w:num w:numId="8" w16cid:durableId="336465789">
    <w:abstractNumId w:val="4"/>
  </w:num>
  <w:num w:numId="9" w16cid:durableId="1512328666">
    <w:abstractNumId w:val="3"/>
  </w:num>
  <w:num w:numId="10" w16cid:durableId="1604915566">
    <w:abstractNumId w:val="2"/>
  </w:num>
  <w:num w:numId="11" w16cid:durableId="1988895167">
    <w:abstractNumId w:val="12"/>
  </w:num>
  <w:num w:numId="12" w16cid:durableId="1935476287">
    <w:abstractNumId w:val="0"/>
  </w:num>
  <w:num w:numId="13" w16cid:durableId="470287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EF3F45"/>
    <w:rsid w:val="00D8333A"/>
    <w:rsid w:val="77EF3F45"/>
    <w:rsid w:val="9F778241"/>
    <w:rsid w:val="9FFFA23A"/>
    <w:rsid w:val="BCB511D1"/>
    <w:rsid w:val="BDED6DA9"/>
    <w:rsid w:val="BF7C9A79"/>
    <w:rsid w:val="C2FD0708"/>
    <w:rsid w:val="C3FE5289"/>
    <w:rsid w:val="C3FF1F3F"/>
    <w:rsid w:val="D0FFD782"/>
    <w:rsid w:val="DABDDBB7"/>
    <w:rsid w:val="DFC75257"/>
    <w:rsid w:val="E4372ADC"/>
    <w:rsid w:val="EBB83121"/>
    <w:rsid w:val="EBEA104B"/>
    <w:rsid w:val="ECCFB896"/>
    <w:rsid w:val="ED5B3062"/>
    <w:rsid w:val="EFB6F846"/>
    <w:rsid w:val="EFBFE72E"/>
    <w:rsid w:val="EFDE11D5"/>
    <w:rsid w:val="F52C423E"/>
    <w:rsid w:val="F773ED22"/>
    <w:rsid w:val="FBFEA0AD"/>
    <w:rsid w:val="FD67B228"/>
    <w:rsid w:val="FEF73585"/>
    <w:rsid w:val="FFDF0A9C"/>
    <w:rsid w:val="FFE7BEC9"/>
    <w:rsid w:val="FFFB6BA6"/>
    <w:rsid w:val="FFFF620E"/>
    <w:rsid w:val="00050A31"/>
    <w:rsid w:val="00057BDA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1770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B0B4D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62878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DD42E6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67EA322"/>
    <w:rsid w:val="17AF2C5F"/>
    <w:rsid w:val="28A76461"/>
    <w:rsid w:val="2EFFAC26"/>
    <w:rsid w:val="37FF6169"/>
    <w:rsid w:val="3B872685"/>
    <w:rsid w:val="3DE72725"/>
    <w:rsid w:val="3E7F823C"/>
    <w:rsid w:val="3F9F14A8"/>
    <w:rsid w:val="3FF5CEAE"/>
    <w:rsid w:val="4B3FC16D"/>
    <w:rsid w:val="4FCFD4FC"/>
    <w:rsid w:val="5DFD9347"/>
    <w:rsid w:val="5E77A002"/>
    <w:rsid w:val="5F1E1229"/>
    <w:rsid w:val="5FF70D49"/>
    <w:rsid w:val="5FFFE4DB"/>
    <w:rsid w:val="6A783A9E"/>
    <w:rsid w:val="6DDF6577"/>
    <w:rsid w:val="6F9C7787"/>
    <w:rsid w:val="75FF3505"/>
    <w:rsid w:val="76DD3185"/>
    <w:rsid w:val="77EF3F45"/>
    <w:rsid w:val="7BEDA6E6"/>
    <w:rsid w:val="7BFF34FF"/>
    <w:rsid w:val="7EFE4C3D"/>
    <w:rsid w:val="7F7F18A9"/>
    <w:rsid w:val="7FDEB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318AA4F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4</cp:revision>
  <dcterms:created xsi:type="dcterms:W3CDTF">2024-11-08T04:59:00Z</dcterms:created>
  <dcterms:modified xsi:type="dcterms:W3CDTF">2024-12-21T14:23:00Z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