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D226" w14:textId="77777777" w:rsidR="00963263" w:rsidRPr="005A6BCF" w:rsidRDefault="00000000">
      <w:pPr>
        <w:spacing w:line="360" w:lineRule="auto"/>
        <w:jc w:val="right"/>
        <w:rPr>
          <w:rFonts w:ascii="Arial Regular" w:hAnsi="Arial Regular" w:cs="Arial Regular"/>
          <w:sz w:val="22"/>
          <w:szCs w:val="22"/>
        </w:rPr>
      </w:pPr>
      <w:r>
        <w:rPr>
          <w:rFonts w:ascii="Arial Regular" w:hAnsi="Arial Regular" w:cs="Arial Regular"/>
        </w:rPr>
        <w:tab/>
      </w:r>
      <w:r>
        <w:rPr>
          <w:rFonts w:ascii="Arial Regular" w:hAnsi="Arial Regular" w:cs="Arial Regular"/>
        </w:rPr>
        <w:tab/>
      </w:r>
      <w:r>
        <w:rPr>
          <w:rFonts w:ascii="Arial Regular" w:hAnsi="Arial Regular" w:cs="Arial Regular"/>
        </w:rPr>
        <w:tab/>
      </w:r>
      <w:r>
        <w:rPr>
          <w:rFonts w:ascii="Arial Regular" w:hAnsi="Arial Regular" w:cs="Arial Regular"/>
        </w:rPr>
        <w:tab/>
      </w:r>
      <w:r>
        <w:rPr>
          <w:rFonts w:ascii="Arial Regular" w:hAnsi="Arial Regular" w:cs="Arial Regular"/>
        </w:rPr>
        <w:tab/>
      </w:r>
      <w:r>
        <w:rPr>
          <w:rFonts w:ascii="Arial Regular" w:hAnsi="Arial Regular" w:cs="Arial Regular"/>
        </w:rPr>
        <w:tab/>
      </w:r>
      <w:r>
        <w:rPr>
          <w:rFonts w:ascii="Arial Regular" w:hAnsi="Arial Regular" w:cs="Arial Regular"/>
        </w:rPr>
        <w:tab/>
      </w:r>
      <w:r w:rsidRPr="005A6BCF">
        <w:rPr>
          <w:rFonts w:ascii="Arial Regular" w:hAnsi="Arial Regular" w:cs="Arial Regular"/>
          <w:sz w:val="22"/>
          <w:szCs w:val="22"/>
        </w:rPr>
        <w:t>Kotabumi, 20 November 2024</w:t>
      </w:r>
    </w:p>
    <w:tbl>
      <w:tblPr>
        <w:tblStyle w:val="KisiTabel"/>
        <w:tblW w:w="5066" w:type="dxa"/>
        <w:tblInd w:w="52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6"/>
      </w:tblGrid>
      <w:tr w:rsidR="00963263" w:rsidRPr="005A6BCF" w14:paraId="27325F67" w14:textId="77777777">
        <w:tc>
          <w:tcPr>
            <w:tcW w:w="5066" w:type="dxa"/>
          </w:tcPr>
          <w:p w14:paraId="68DF40FB" w14:textId="77777777" w:rsidR="00963263" w:rsidRPr="005A6BCF" w:rsidRDefault="00000000">
            <w:pPr>
              <w:spacing w:line="360" w:lineRule="auto"/>
              <w:jc w:val="center"/>
              <w:rPr>
                <w:rFonts w:ascii="Arial Regular" w:hAnsi="Arial Regular" w:cs="Arial Regular"/>
                <w:sz w:val="22"/>
                <w:szCs w:val="22"/>
              </w:rPr>
            </w:pP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Kepada</w:t>
            </w:r>
            <w:proofErr w:type="spellEnd"/>
          </w:p>
          <w:p w14:paraId="5D861B87" w14:textId="77777777" w:rsidR="00963263" w:rsidRPr="005A6BCF" w:rsidRDefault="00000000">
            <w:pPr>
              <w:jc w:val="center"/>
              <w:rPr>
                <w:rFonts w:ascii="Arial Regular" w:hAnsi="Arial Regular" w:cs="Arial Regular"/>
                <w:sz w:val="22"/>
                <w:szCs w:val="22"/>
              </w:rPr>
            </w:pP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Yth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. </w:t>
            </w: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Kepala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 Badan </w:t>
            </w: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Kepegawaian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 dan </w:t>
            </w: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Pengembangan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 </w:t>
            </w: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Sumber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 </w:t>
            </w: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Daya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 </w:t>
            </w:r>
            <w:proofErr w:type="spellStart"/>
            <w:r w:rsidRPr="005A6BCF">
              <w:rPr>
                <w:rFonts w:ascii="Arial Regular" w:hAnsi="Arial Regular" w:cs="Arial Regular"/>
                <w:sz w:val="22"/>
                <w:szCs w:val="22"/>
              </w:rPr>
              <w:t>Manusia</w:t>
            </w:r>
            <w:proofErr w:type="spellEnd"/>
            <w:r w:rsidRPr="005A6BCF">
              <w:rPr>
                <w:rFonts w:ascii="Arial Regular" w:hAnsi="Arial Regular" w:cs="Arial Regular"/>
                <w:sz w:val="22"/>
                <w:szCs w:val="22"/>
              </w:rPr>
              <w:t xml:space="preserve"> Kabupaten Lampung Utara</w:t>
            </w:r>
          </w:p>
          <w:p w14:paraId="57CF5129" w14:textId="77777777" w:rsidR="00963263" w:rsidRPr="005A6BCF" w:rsidRDefault="00000000">
            <w:pPr>
              <w:jc w:val="center"/>
              <w:rPr>
                <w:rFonts w:ascii="Arial Regular" w:hAnsi="Arial Regular" w:cs="Arial Regular"/>
                <w:sz w:val="22"/>
                <w:szCs w:val="22"/>
              </w:rPr>
            </w:pPr>
            <w:r w:rsidRPr="005A6BCF">
              <w:rPr>
                <w:rFonts w:ascii="Arial Regular" w:hAnsi="Arial Regular" w:cs="Arial Regular"/>
                <w:sz w:val="22"/>
                <w:szCs w:val="22"/>
              </w:rPr>
              <w:t>di Kotabumi</w:t>
            </w:r>
          </w:p>
        </w:tc>
      </w:tr>
    </w:tbl>
    <w:p w14:paraId="7D6783EB" w14:textId="77777777" w:rsidR="00963263" w:rsidRPr="005A6BCF" w:rsidRDefault="00963263">
      <w:pPr>
        <w:jc w:val="center"/>
        <w:rPr>
          <w:rFonts w:ascii="Arial Regular" w:hAnsi="Arial Regular"/>
          <w:sz w:val="12"/>
          <w:szCs w:val="12"/>
        </w:rPr>
      </w:pPr>
    </w:p>
    <w:p w14:paraId="276662A4" w14:textId="77777777" w:rsidR="00963263" w:rsidRPr="005A6BCF" w:rsidRDefault="00000000">
      <w:pPr>
        <w:jc w:val="center"/>
        <w:rPr>
          <w:rFonts w:ascii="Arial Regular" w:hAnsi="Arial Regular"/>
          <w:sz w:val="22"/>
          <w:szCs w:val="22"/>
        </w:rPr>
      </w:pPr>
      <w:r w:rsidRPr="005A6BCF">
        <w:rPr>
          <w:rFonts w:ascii="Arial Regular" w:hAnsi="Arial Regular"/>
          <w:sz w:val="22"/>
          <w:szCs w:val="22"/>
        </w:rPr>
        <w:t>FORMULIR PERMINTAAN DAN PEMBERIAN CUTI</w:t>
      </w:r>
    </w:p>
    <w:p w14:paraId="4AC54E1D" w14:textId="77777777" w:rsidR="00963263" w:rsidRPr="005A6BCF" w:rsidRDefault="00963263">
      <w:pPr>
        <w:jc w:val="center"/>
        <w:rPr>
          <w:rFonts w:ascii="Arial Regular" w:hAnsi="Arial Regular"/>
          <w:sz w:val="12"/>
          <w:szCs w:val="12"/>
        </w:rPr>
      </w:pPr>
    </w:p>
    <w:tbl>
      <w:tblPr>
        <w:tblStyle w:val="KisiTabel"/>
        <w:tblW w:w="10527" w:type="dxa"/>
        <w:tblInd w:w="-215" w:type="dxa"/>
        <w:tblLook w:val="04A0" w:firstRow="1" w:lastRow="0" w:firstColumn="1" w:lastColumn="0" w:noHBand="0" w:noVBand="1"/>
      </w:tblPr>
      <w:tblGrid>
        <w:gridCol w:w="1691"/>
        <w:gridCol w:w="3863"/>
        <w:gridCol w:w="1479"/>
        <w:gridCol w:w="3494"/>
      </w:tblGrid>
      <w:tr w:rsidR="00963263" w:rsidRPr="007B36CE" w14:paraId="564D16E4" w14:textId="77777777">
        <w:tc>
          <w:tcPr>
            <w:tcW w:w="10527" w:type="dxa"/>
            <w:gridSpan w:val="4"/>
          </w:tcPr>
          <w:p w14:paraId="38051585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DATA PEGAWAI</w:t>
            </w:r>
          </w:p>
        </w:tc>
      </w:tr>
      <w:tr w:rsidR="00963263" w:rsidRPr="007B36CE" w14:paraId="1B23B19F" w14:textId="77777777">
        <w:tc>
          <w:tcPr>
            <w:tcW w:w="1691" w:type="dxa"/>
          </w:tcPr>
          <w:p w14:paraId="364B592B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Nama</w:t>
            </w:r>
          </w:p>
        </w:tc>
        <w:tc>
          <w:tcPr>
            <w:tcW w:w="3863" w:type="dxa"/>
          </w:tcPr>
          <w:p w14:paraId="4C8C634D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NOVRIDA NUNYAI,SKM,MM</w:t>
            </w:r>
          </w:p>
        </w:tc>
        <w:tc>
          <w:tcPr>
            <w:tcW w:w="1479" w:type="dxa"/>
          </w:tcPr>
          <w:p w14:paraId="5DABC5E9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NIP</w:t>
            </w:r>
          </w:p>
        </w:tc>
        <w:tc>
          <w:tcPr>
            <w:tcW w:w="3494" w:type="dxa"/>
          </w:tcPr>
          <w:p w14:paraId="68CD32C5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198011062005012009</w:t>
            </w:r>
          </w:p>
        </w:tc>
      </w:tr>
      <w:tr w:rsidR="00963263" w:rsidRPr="007B36CE" w14:paraId="5C07E408" w14:textId="77777777">
        <w:tc>
          <w:tcPr>
            <w:tcW w:w="1691" w:type="dxa"/>
          </w:tcPr>
          <w:p w14:paraId="005E04EE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Jabatan</w:t>
            </w:r>
          </w:p>
        </w:tc>
        <w:tc>
          <w:tcPr>
            <w:tcW w:w="3863" w:type="dxa"/>
          </w:tcPr>
          <w:p w14:paraId="3E574E81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Kabid Kinerja Aparatur Dan Penghargaan</w:t>
            </w:r>
          </w:p>
        </w:tc>
        <w:tc>
          <w:tcPr>
            <w:tcW w:w="1479" w:type="dxa"/>
          </w:tcPr>
          <w:p w14:paraId="62A77D43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Masa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494" w:type="dxa"/>
          </w:tcPr>
          <w:p w14:paraId="748C4E6D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19 Tahun 10 Bulan</w:t>
            </w:r>
          </w:p>
        </w:tc>
      </w:tr>
      <w:tr w:rsidR="00963263" w:rsidRPr="007B36CE" w14:paraId="31369B2F" w14:textId="77777777">
        <w:tc>
          <w:tcPr>
            <w:tcW w:w="1691" w:type="dxa"/>
          </w:tcPr>
          <w:p w14:paraId="293E42B7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Unit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863" w:type="dxa"/>
          </w:tcPr>
          <w:p w14:paraId="664422B1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BADAN KEPEGAWAIAN DAN PENGEMBANGAN SUMBER DAYA MANUSIA</w:t>
            </w:r>
          </w:p>
        </w:tc>
        <w:tc>
          <w:tcPr>
            <w:tcW w:w="1479" w:type="dxa"/>
          </w:tcPr>
          <w:p w14:paraId="6FDAC5BD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3494" w:type="dxa"/>
          </w:tcPr>
          <w:p w14:paraId="7C15814E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</w:tc>
      </w:tr>
    </w:tbl>
    <w:p w14:paraId="3C6202C1" w14:textId="77777777" w:rsidR="00963263" w:rsidRPr="007B36CE" w:rsidRDefault="00963263">
      <w:pPr>
        <w:jc w:val="center"/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40" w:type="dxa"/>
        <w:tblInd w:w="-215" w:type="dxa"/>
        <w:tblLook w:val="04A0" w:firstRow="1" w:lastRow="0" w:firstColumn="1" w:lastColumn="0" w:noHBand="0" w:noVBand="1"/>
      </w:tblPr>
      <w:tblGrid>
        <w:gridCol w:w="3709"/>
        <w:gridCol w:w="1337"/>
        <w:gridCol w:w="4000"/>
        <w:gridCol w:w="1494"/>
      </w:tblGrid>
      <w:tr w:rsidR="00963263" w:rsidRPr="007B36CE" w14:paraId="5D79BFBB" w14:textId="77777777">
        <w:tc>
          <w:tcPr>
            <w:tcW w:w="10540" w:type="dxa"/>
            <w:gridSpan w:val="4"/>
          </w:tcPr>
          <w:p w14:paraId="0F27D90E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JENIS CUTI YANG DIAMBIL**</w:t>
            </w:r>
          </w:p>
        </w:tc>
      </w:tr>
      <w:tr w:rsidR="00963263" w:rsidRPr="007B36CE" w14:paraId="329C58F5" w14:textId="77777777">
        <w:tc>
          <w:tcPr>
            <w:tcW w:w="3709" w:type="dxa"/>
          </w:tcPr>
          <w:p w14:paraId="7FB19C14" w14:textId="77777777" w:rsidR="00963263" w:rsidRPr="007B36CE" w:rsidRDefault="00000000">
            <w:pPr>
              <w:numPr>
                <w:ilvl w:val="0"/>
                <w:numId w:val="12"/>
              </w:numPr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Cuti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Tahunan</w:t>
            </w:r>
            <w:proofErr w:type="spellEnd"/>
          </w:p>
        </w:tc>
        <w:tc>
          <w:tcPr>
            <w:tcW w:w="1337" w:type="dxa"/>
          </w:tcPr>
          <w:p w14:paraId="5A67FD30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✔</w:t>
            </w:r>
          </w:p>
        </w:tc>
        <w:tc>
          <w:tcPr>
            <w:tcW w:w="4000" w:type="dxa"/>
          </w:tcPr>
          <w:p w14:paraId="59F52F53" w14:textId="77777777" w:rsidR="00963263" w:rsidRPr="007B36CE" w:rsidRDefault="00000000">
            <w:pPr>
              <w:numPr>
                <w:ilvl w:val="0"/>
                <w:numId w:val="12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Besar</w:t>
            </w:r>
          </w:p>
        </w:tc>
        <w:tc>
          <w:tcPr>
            <w:tcW w:w="1494" w:type="dxa"/>
          </w:tcPr>
          <w:p w14:paraId="66B875E6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</w:tr>
      <w:tr w:rsidR="00963263" w:rsidRPr="007B36CE" w14:paraId="45033781" w14:textId="77777777">
        <w:tc>
          <w:tcPr>
            <w:tcW w:w="3709" w:type="dxa"/>
          </w:tcPr>
          <w:p w14:paraId="55741CBA" w14:textId="77777777" w:rsidR="00963263" w:rsidRPr="007B36CE" w:rsidRDefault="00000000">
            <w:pPr>
              <w:numPr>
                <w:ilvl w:val="0"/>
                <w:numId w:val="12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Sakit</w:t>
            </w:r>
          </w:p>
        </w:tc>
        <w:tc>
          <w:tcPr>
            <w:tcW w:w="1337" w:type="dxa"/>
          </w:tcPr>
          <w:p w14:paraId="195C15B6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4000" w:type="dxa"/>
          </w:tcPr>
          <w:p w14:paraId="7422F6F1" w14:textId="77777777" w:rsidR="00963263" w:rsidRPr="007B36CE" w:rsidRDefault="00000000">
            <w:pPr>
              <w:numPr>
                <w:ilvl w:val="0"/>
                <w:numId w:val="12"/>
              </w:numPr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Cuti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Melahirkan</w:t>
            </w:r>
            <w:proofErr w:type="spellEnd"/>
          </w:p>
        </w:tc>
        <w:tc>
          <w:tcPr>
            <w:tcW w:w="1494" w:type="dxa"/>
          </w:tcPr>
          <w:p w14:paraId="18963545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</w:tr>
      <w:tr w:rsidR="00963263" w:rsidRPr="007B36CE" w14:paraId="20C5EF5D" w14:textId="77777777">
        <w:tc>
          <w:tcPr>
            <w:tcW w:w="3709" w:type="dxa"/>
          </w:tcPr>
          <w:p w14:paraId="1B4B9C71" w14:textId="77777777" w:rsidR="00963263" w:rsidRPr="007B36CE" w:rsidRDefault="00000000">
            <w:pPr>
              <w:numPr>
                <w:ilvl w:val="0"/>
                <w:numId w:val="12"/>
              </w:numPr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Cuti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Karena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Alasan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1337" w:type="dxa"/>
          </w:tcPr>
          <w:p w14:paraId="486E15ED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4000" w:type="dxa"/>
          </w:tcPr>
          <w:p w14:paraId="494AB4CC" w14:textId="77777777" w:rsidR="00963263" w:rsidRPr="007B36CE" w:rsidRDefault="00000000">
            <w:pPr>
              <w:numPr>
                <w:ilvl w:val="0"/>
                <w:numId w:val="12"/>
              </w:numPr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Cuti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di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Luar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Tanggungan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Negara</w:t>
            </w:r>
          </w:p>
        </w:tc>
        <w:tc>
          <w:tcPr>
            <w:tcW w:w="1494" w:type="dxa"/>
          </w:tcPr>
          <w:p w14:paraId="7DCB2DD7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</w:tr>
    </w:tbl>
    <w:p w14:paraId="10DFE52B" w14:textId="77777777" w:rsidR="00963263" w:rsidRPr="007B36CE" w:rsidRDefault="00963263">
      <w:pPr>
        <w:jc w:val="center"/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40" w:type="dxa"/>
        <w:tblInd w:w="-215" w:type="dxa"/>
        <w:tblLook w:val="04A0" w:firstRow="1" w:lastRow="0" w:firstColumn="1" w:lastColumn="0" w:noHBand="0" w:noVBand="1"/>
      </w:tblPr>
      <w:tblGrid>
        <w:gridCol w:w="10540"/>
      </w:tblGrid>
      <w:tr w:rsidR="00963263" w:rsidRPr="007B36CE" w14:paraId="71E5FD01" w14:textId="77777777">
        <w:tc>
          <w:tcPr>
            <w:tcW w:w="10540" w:type="dxa"/>
          </w:tcPr>
          <w:p w14:paraId="05AC7539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ALASAN CUTI</w:t>
            </w:r>
          </w:p>
        </w:tc>
      </w:tr>
      <w:tr w:rsidR="00963263" w:rsidRPr="007B36CE" w14:paraId="52A8E898" w14:textId="77777777">
        <w:trPr>
          <w:trHeight w:val="398"/>
        </w:trPr>
        <w:tc>
          <w:tcPr>
            <w:tcW w:w="10540" w:type="dxa"/>
          </w:tcPr>
          <w:p w14:paraId="0DA5FEBF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urusan keluarga</w:t>
            </w:r>
          </w:p>
        </w:tc>
      </w:tr>
    </w:tbl>
    <w:p w14:paraId="4BF2CC85" w14:textId="77777777" w:rsidR="00963263" w:rsidRPr="007B36CE" w:rsidRDefault="00963263">
      <w:pPr>
        <w:jc w:val="center"/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40" w:type="dxa"/>
        <w:tblInd w:w="-215" w:type="dxa"/>
        <w:tblLook w:val="04A0" w:firstRow="1" w:lastRow="0" w:firstColumn="1" w:lastColumn="0" w:noHBand="0" w:noVBand="1"/>
      </w:tblPr>
      <w:tblGrid>
        <w:gridCol w:w="1249"/>
        <w:gridCol w:w="2263"/>
        <w:gridCol w:w="1756"/>
        <w:gridCol w:w="2386"/>
        <w:gridCol w:w="595"/>
        <w:gridCol w:w="2291"/>
      </w:tblGrid>
      <w:tr w:rsidR="00963263" w:rsidRPr="007B36CE" w14:paraId="3B1C033B" w14:textId="77777777">
        <w:tc>
          <w:tcPr>
            <w:tcW w:w="10540" w:type="dxa"/>
            <w:gridSpan w:val="6"/>
          </w:tcPr>
          <w:p w14:paraId="0F92FC9C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LAMANYA CUTI</w:t>
            </w:r>
          </w:p>
        </w:tc>
      </w:tr>
      <w:tr w:rsidR="00963263" w:rsidRPr="007B36CE" w14:paraId="0C3525A3" w14:textId="77777777">
        <w:trPr>
          <w:trHeight w:val="398"/>
        </w:trPr>
        <w:tc>
          <w:tcPr>
            <w:tcW w:w="1249" w:type="dxa"/>
          </w:tcPr>
          <w:p w14:paraId="5C1C5B93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Selama</w:t>
            </w:r>
            <w:proofErr w:type="spellEnd"/>
          </w:p>
        </w:tc>
        <w:tc>
          <w:tcPr>
            <w:tcW w:w="2263" w:type="dxa"/>
          </w:tcPr>
          <w:p w14:paraId="507DB512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7 Hari</w:t>
            </w:r>
          </w:p>
        </w:tc>
        <w:tc>
          <w:tcPr>
            <w:tcW w:w="1756" w:type="dxa"/>
          </w:tcPr>
          <w:p w14:paraId="611DD0FB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mulai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86" w:type="dxa"/>
          </w:tcPr>
          <w:p w14:paraId="014AB230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25/11/2024</w:t>
            </w:r>
          </w:p>
        </w:tc>
        <w:tc>
          <w:tcPr>
            <w:tcW w:w="595" w:type="dxa"/>
          </w:tcPr>
          <w:p w14:paraId="586CC95B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s/d</w:t>
            </w:r>
          </w:p>
        </w:tc>
        <w:tc>
          <w:tcPr>
            <w:tcW w:w="2291" w:type="dxa"/>
          </w:tcPr>
          <w:p w14:paraId="1ACB860D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03/12/2024</w:t>
            </w:r>
          </w:p>
        </w:tc>
      </w:tr>
    </w:tbl>
    <w:p w14:paraId="371BF751" w14:textId="77777777" w:rsidR="00963263" w:rsidRPr="007B36CE" w:rsidRDefault="00963263">
      <w:pPr>
        <w:jc w:val="center"/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25" w:type="dxa"/>
        <w:tblInd w:w="-215" w:type="dxa"/>
        <w:tblLook w:val="04A0" w:firstRow="1" w:lastRow="0" w:firstColumn="1" w:lastColumn="0" w:noHBand="0" w:noVBand="1"/>
      </w:tblPr>
      <w:tblGrid>
        <w:gridCol w:w="931"/>
        <w:gridCol w:w="1800"/>
        <w:gridCol w:w="3383"/>
        <w:gridCol w:w="4411"/>
      </w:tblGrid>
      <w:tr w:rsidR="00963263" w:rsidRPr="007B36CE" w14:paraId="371B0FC0" w14:textId="77777777" w:rsidTr="005A6BCF">
        <w:trPr>
          <w:trHeight w:val="183"/>
        </w:trPr>
        <w:tc>
          <w:tcPr>
            <w:tcW w:w="6114" w:type="dxa"/>
            <w:gridSpan w:val="3"/>
          </w:tcPr>
          <w:p w14:paraId="3899EBA5" w14:textId="77777777" w:rsidR="00963263" w:rsidRPr="007B36CE" w:rsidRDefault="00000000">
            <w:pPr>
              <w:numPr>
                <w:ilvl w:val="0"/>
                <w:numId w:val="13"/>
              </w:num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TAHUNAN</w:t>
            </w:r>
          </w:p>
        </w:tc>
        <w:tc>
          <w:tcPr>
            <w:tcW w:w="4411" w:type="dxa"/>
          </w:tcPr>
          <w:p w14:paraId="0AC649D6" w14:textId="77777777" w:rsidR="00963263" w:rsidRPr="007B36CE" w:rsidRDefault="00000000">
            <w:pPr>
              <w:numPr>
                <w:ilvl w:val="0"/>
                <w:numId w:val="14"/>
              </w:num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BESAR</w:t>
            </w:r>
          </w:p>
        </w:tc>
      </w:tr>
      <w:tr w:rsidR="00963263" w:rsidRPr="007B36CE" w14:paraId="590DF9E2" w14:textId="77777777" w:rsidTr="005A6BCF">
        <w:trPr>
          <w:trHeight w:val="272"/>
        </w:trPr>
        <w:tc>
          <w:tcPr>
            <w:tcW w:w="931" w:type="dxa"/>
          </w:tcPr>
          <w:p w14:paraId="6C308836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Tahun</w:t>
            </w:r>
          </w:p>
        </w:tc>
        <w:tc>
          <w:tcPr>
            <w:tcW w:w="1800" w:type="dxa"/>
          </w:tcPr>
          <w:p w14:paraId="050B58B6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Sisa</w:t>
            </w:r>
          </w:p>
        </w:tc>
        <w:tc>
          <w:tcPr>
            <w:tcW w:w="3383" w:type="dxa"/>
          </w:tcPr>
          <w:p w14:paraId="23011159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Keterangan</w:t>
            </w:r>
          </w:p>
        </w:tc>
        <w:tc>
          <w:tcPr>
            <w:tcW w:w="4411" w:type="dxa"/>
          </w:tcPr>
          <w:p w14:paraId="460A79D9" w14:textId="77777777" w:rsidR="00963263" w:rsidRPr="007B36CE" w:rsidRDefault="00000000">
            <w:pPr>
              <w:numPr>
                <w:ilvl w:val="0"/>
                <w:numId w:val="14"/>
              </w:num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SAKIT</w:t>
            </w:r>
          </w:p>
        </w:tc>
      </w:tr>
      <w:tr w:rsidR="00963263" w:rsidRPr="007B36CE" w14:paraId="7B216A61" w14:textId="77777777" w:rsidTr="005A6BCF">
        <w:trPr>
          <w:trHeight w:val="177"/>
        </w:trPr>
        <w:tc>
          <w:tcPr>
            <w:tcW w:w="931" w:type="dxa"/>
          </w:tcPr>
          <w:p w14:paraId="6FD6FE7D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N-2</w:t>
            </w:r>
          </w:p>
        </w:tc>
        <w:tc>
          <w:tcPr>
            <w:tcW w:w="1800" w:type="dxa"/>
          </w:tcPr>
          <w:p w14:paraId="19BF0DC6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12</w:t>
            </w:r>
          </w:p>
        </w:tc>
        <w:tc>
          <w:tcPr>
            <w:tcW w:w="3383" w:type="dxa"/>
          </w:tcPr>
          <w:p w14:paraId="0FD52981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4411" w:type="dxa"/>
          </w:tcPr>
          <w:p w14:paraId="53815901" w14:textId="77777777" w:rsidR="00963263" w:rsidRPr="007B36CE" w:rsidRDefault="00000000">
            <w:pPr>
              <w:numPr>
                <w:ilvl w:val="0"/>
                <w:numId w:val="14"/>
              </w:num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MELAHIRKAN</w:t>
            </w:r>
          </w:p>
        </w:tc>
      </w:tr>
      <w:tr w:rsidR="00963263" w:rsidRPr="007B36CE" w14:paraId="1FC8EAB6" w14:textId="77777777" w:rsidTr="005A6BCF">
        <w:trPr>
          <w:trHeight w:val="195"/>
        </w:trPr>
        <w:tc>
          <w:tcPr>
            <w:tcW w:w="931" w:type="dxa"/>
          </w:tcPr>
          <w:p w14:paraId="6B857D49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N-1</w:t>
            </w:r>
          </w:p>
        </w:tc>
        <w:tc>
          <w:tcPr>
            <w:tcW w:w="1800" w:type="dxa"/>
          </w:tcPr>
          <w:p w14:paraId="67166211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18</w:t>
            </w:r>
          </w:p>
        </w:tc>
        <w:tc>
          <w:tcPr>
            <w:tcW w:w="3383" w:type="dxa"/>
          </w:tcPr>
          <w:p w14:paraId="640F59A4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4411" w:type="dxa"/>
          </w:tcPr>
          <w:p w14:paraId="176D99A0" w14:textId="77777777" w:rsidR="00963263" w:rsidRPr="007B36CE" w:rsidRDefault="00000000">
            <w:pPr>
              <w:numPr>
                <w:ilvl w:val="0"/>
                <w:numId w:val="14"/>
              </w:numPr>
              <w:ind w:left="230" w:hangingChars="115" w:hanging="230"/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KARENA ALASAN PENTING</w:t>
            </w:r>
          </w:p>
        </w:tc>
      </w:tr>
      <w:tr w:rsidR="00963263" w:rsidRPr="007B36CE" w14:paraId="1651E595" w14:textId="77777777" w:rsidTr="005A6BCF">
        <w:trPr>
          <w:trHeight w:val="110"/>
        </w:trPr>
        <w:tc>
          <w:tcPr>
            <w:tcW w:w="931" w:type="dxa"/>
          </w:tcPr>
          <w:p w14:paraId="245B2516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</w:t>
            </w:r>
          </w:p>
        </w:tc>
        <w:tc>
          <w:tcPr>
            <w:tcW w:w="1800" w:type="dxa"/>
          </w:tcPr>
          <w:p w14:paraId="2F755EF2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11</w:t>
            </w:r>
          </w:p>
        </w:tc>
        <w:tc>
          <w:tcPr>
            <w:tcW w:w="3383" w:type="dxa"/>
          </w:tcPr>
          <w:p w14:paraId="1FEA6D6C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4411" w:type="dxa"/>
          </w:tcPr>
          <w:p w14:paraId="7D9F55EE" w14:textId="7BE0F30F" w:rsidR="00963263" w:rsidRPr="007B36CE" w:rsidRDefault="00000000">
            <w:pPr>
              <w:numPr>
                <w:ilvl w:val="0"/>
                <w:numId w:val="14"/>
              </w:numPr>
              <w:ind w:leftChars="-8" w:left="229" w:hangingChars="124" w:hanging="248"/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CUTI DILUAR TANGGUNGAN NEGARA</w:t>
            </w:r>
          </w:p>
        </w:tc>
      </w:tr>
    </w:tbl>
    <w:p w14:paraId="79DF4561" w14:textId="77777777" w:rsidR="00963263" w:rsidRPr="007B36CE" w:rsidRDefault="00963263">
      <w:pPr>
        <w:jc w:val="center"/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40" w:type="dxa"/>
        <w:tblInd w:w="-215" w:type="dxa"/>
        <w:tblLayout w:type="fixed"/>
        <w:tblLook w:val="04A0" w:firstRow="1" w:lastRow="0" w:firstColumn="1" w:lastColumn="0" w:noHBand="0" w:noVBand="1"/>
      </w:tblPr>
      <w:tblGrid>
        <w:gridCol w:w="5831"/>
        <w:gridCol w:w="899"/>
        <w:gridCol w:w="3810"/>
      </w:tblGrid>
      <w:tr w:rsidR="00963263" w:rsidRPr="007B36CE" w14:paraId="5018CE11" w14:textId="77777777">
        <w:tc>
          <w:tcPr>
            <w:tcW w:w="10540" w:type="dxa"/>
            <w:gridSpan w:val="3"/>
          </w:tcPr>
          <w:p w14:paraId="0E32E95A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ALAMAT SELAMA MENJALANKAN CUTI</w:t>
            </w:r>
          </w:p>
        </w:tc>
      </w:tr>
      <w:tr w:rsidR="00963263" w:rsidRPr="007B36CE" w14:paraId="52698F86" w14:textId="77777777" w:rsidTr="005A6BCF">
        <w:trPr>
          <w:trHeight w:val="277"/>
        </w:trPr>
        <w:tc>
          <w:tcPr>
            <w:tcW w:w="5831" w:type="dxa"/>
            <w:vMerge w:val="restart"/>
          </w:tcPr>
          <w:p w14:paraId="64C3C7EB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kotabumi</w:t>
            </w:r>
          </w:p>
        </w:tc>
        <w:tc>
          <w:tcPr>
            <w:tcW w:w="899" w:type="dxa"/>
          </w:tcPr>
          <w:p w14:paraId="2CE8BBF9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TELP</w:t>
            </w:r>
          </w:p>
        </w:tc>
        <w:tc>
          <w:tcPr>
            <w:tcW w:w="3810" w:type="dxa"/>
          </w:tcPr>
          <w:p w14:paraId="57AD7BD1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0811721914</w:t>
            </w:r>
          </w:p>
        </w:tc>
      </w:tr>
      <w:tr w:rsidR="00963263" w:rsidRPr="007B36CE" w14:paraId="1A46F0C9" w14:textId="77777777" w:rsidTr="007977C1">
        <w:trPr>
          <w:trHeight w:val="1147"/>
        </w:trPr>
        <w:tc>
          <w:tcPr>
            <w:tcW w:w="5831" w:type="dxa"/>
            <w:vMerge/>
          </w:tcPr>
          <w:p w14:paraId="3360ACFA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4709" w:type="dxa"/>
            <w:gridSpan w:val="2"/>
          </w:tcPr>
          <w:p w14:paraId="06806C7A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Hormat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 xml:space="preserve"> </w:t>
            </w:r>
            <w:proofErr w:type="spellStart"/>
            <w:r w:rsidRPr="007B36CE">
              <w:rPr>
                <w:rFonts w:ascii="Arial Regular" w:hAnsi="Arial Regular"/>
                <w:sz w:val="20"/>
                <w:szCs w:val="20"/>
              </w:rPr>
              <w:t>saya</w:t>
            </w:r>
            <w:proofErr w:type="spellEnd"/>
            <w:r w:rsidRPr="007B36CE">
              <w:rPr>
                <w:rFonts w:ascii="Arial Regular" w:hAnsi="Arial Regular"/>
                <w:sz w:val="20"/>
                <w:szCs w:val="20"/>
              </w:rPr>
              <w:t>,</w:t>
            </w:r>
          </w:p>
          <w:p w14:paraId="6483D02A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  <w:p w14:paraId="2D24660A" w14:textId="77777777" w:rsidR="007977C1" w:rsidRPr="007B36CE" w:rsidRDefault="007977C1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3CDC7291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  <w:u w:val="single"/>
              </w:rPr>
            </w:pPr>
            <w:r w:rsidRPr="007B36CE">
              <w:rPr>
                <w:rFonts w:ascii="Arial Regular" w:hAnsi="Arial Regular"/>
                <w:sz w:val="20"/>
                <w:szCs w:val="20"/>
                <w:u w:val="single"/>
              </w:rPr>
              <w:t>NOVRIDA NUNYAI,SKM,MM</w:t>
            </w:r>
          </w:p>
          <w:p w14:paraId="0794C8A8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NIP. 198011062005012009</w:t>
            </w:r>
          </w:p>
        </w:tc>
      </w:tr>
    </w:tbl>
    <w:p w14:paraId="3F73A1F4" w14:textId="77777777" w:rsidR="00963263" w:rsidRPr="007B36CE" w:rsidRDefault="00963263" w:rsidP="005A6BCF">
      <w:pPr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40" w:type="dxa"/>
        <w:tblInd w:w="-215" w:type="dxa"/>
        <w:tblLayout w:type="fixed"/>
        <w:tblLook w:val="04A0" w:firstRow="1" w:lastRow="0" w:firstColumn="1" w:lastColumn="0" w:noHBand="0" w:noVBand="1"/>
      </w:tblPr>
      <w:tblGrid>
        <w:gridCol w:w="3339"/>
        <w:gridCol w:w="1748"/>
        <w:gridCol w:w="2180"/>
        <w:gridCol w:w="3273"/>
      </w:tblGrid>
      <w:tr w:rsidR="00963263" w:rsidRPr="007B36CE" w14:paraId="56AE6482" w14:textId="77777777">
        <w:tc>
          <w:tcPr>
            <w:tcW w:w="10540" w:type="dxa"/>
            <w:gridSpan w:val="4"/>
          </w:tcPr>
          <w:p w14:paraId="10F27235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PERTIMBANGAN ATASAN LANGSUNG**</w:t>
            </w:r>
          </w:p>
        </w:tc>
      </w:tr>
      <w:tr w:rsidR="00963263" w:rsidRPr="007B36CE" w14:paraId="1BB2705D" w14:textId="77777777" w:rsidTr="001D1A86">
        <w:trPr>
          <w:trHeight w:val="332"/>
        </w:trPr>
        <w:tc>
          <w:tcPr>
            <w:tcW w:w="3339" w:type="dxa"/>
          </w:tcPr>
          <w:p w14:paraId="4AB148E0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DISETUJUI</w:t>
            </w:r>
          </w:p>
        </w:tc>
        <w:tc>
          <w:tcPr>
            <w:tcW w:w="1748" w:type="dxa"/>
          </w:tcPr>
          <w:p w14:paraId="6C6D13CF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PERUBAHAN </w:t>
            </w:r>
          </w:p>
        </w:tc>
        <w:tc>
          <w:tcPr>
            <w:tcW w:w="2180" w:type="dxa"/>
          </w:tcPr>
          <w:p w14:paraId="4B3B0A21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DITANGGUHKAN</w:t>
            </w:r>
          </w:p>
        </w:tc>
        <w:tc>
          <w:tcPr>
            <w:tcW w:w="3273" w:type="dxa"/>
          </w:tcPr>
          <w:p w14:paraId="4A366AE5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TIDAK DISETUJUI </w:t>
            </w:r>
          </w:p>
        </w:tc>
      </w:tr>
      <w:tr w:rsidR="00963263" w:rsidRPr="007B36CE" w14:paraId="3C67A9C8" w14:textId="77777777">
        <w:trPr>
          <w:trHeight w:val="398"/>
        </w:trPr>
        <w:tc>
          <w:tcPr>
            <w:tcW w:w="3339" w:type="dxa"/>
            <w:tcBorders>
              <w:bottom w:val="single" w:sz="4" w:space="0" w:color="auto"/>
            </w:tcBorders>
          </w:tcPr>
          <w:p w14:paraId="302DCB10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14:paraId="6AD20A69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14:paraId="5E510AFD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3273" w:type="dxa"/>
          </w:tcPr>
          <w:p w14:paraId="23D6AB45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</w:tc>
      </w:tr>
      <w:tr w:rsidR="00963263" w:rsidRPr="007B36CE" w14:paraId="60C81EFF" w14:textId="77777777">
        <w:trPr>
          <w:trHeight w:val="398"/>
        </w:trPr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F84A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  <w:p w14:paraId="02F12287" w14:textId="77777777" w:rsidR="00963263" w:rsidRPr="007B36CE" w:rsidRDefault="00963263" w:rsidP="00BD1B06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  <w:p w14:paraId="1CA35161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  <w:p w14:paraId="00697901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  <w:u w:val="single"/>
              </w:rPr>
            </w:pPr>
            <w:r w:rsidRPr="007B36CE">
              <w:rPr>
                <w:rFonts w:ascii="Arial Regular" w:hAnsi="Arial Regular"/>
                <w:sz w:val="20"/>
                <w:szCs w:val="20"/>
                <w:u w:val="single"/>
              </w:rPr>
              <w:t>MARTAHAN SAMOSIR SSTP, MPA</w:t>
            </w:r>
          </w:p>
          <w:p w14:paraId="657D7F42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NIP. 198204142001121004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855F2C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1C1CD9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3273" w:type="dxa"/>
            <w:tcBorders>
              <w:left w:val="single" w:sz="4" w:space="0" w:color="auto"/>
            </w:tcBorders>
          </w:tcPr>
          <w:p w14:paraId="069D3B54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08225739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0F78855D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6E703F1D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  <w:u w:val="single"/>
              </w:rPr>
            </w:pPr>
            <w:r w:rsidRPr="007B36CE">
              <w:rPr>
                <w:rFonts w:ascii="Arial Regular" w:hAnsi="Arial Regular"/>
                <w:sz w:val="20"/>
                <w:szCs w:val="20"/>
                <w:u w:val="single"/>
              </w:rPr>
              <w:t>MARTAHAN SAMOSIR SSTP, MPA</w:t>
            </w:r>
          </w:p>
          <w:p w14:paraId="300BAB89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NIP. 198204142001121004</w:t>
            </w:r>
          </w:p>
        </w:tc>
      </w:tr>
    </w:tbl>
    <w:p w14:paraId="5B035D1D" w14:textId="77777777" w:rsidR="00963263" w:rsidRPr="007B36CE" w:rsidRDefault="00963263">
      <w:pPr>
        <w:jc w:val="center"/>
        <w:rPr>
          <w:rFonts w:ascii="Arial Regular" w:hAnsi="Arial Regular"/>
          <w:sz w:val="10"/>
          <w:szCs w:val="10"/>
        </w:rPr>
      </w:pPr>
    </w:p>
    <w:tbl>
      <w:tblPr>
        <w:tblStyle w:val="KisiTabel"/>
        <w:tblW w:w="10540" w:type="dxa"/>
        <w:tblInd w:w="-215" w:type="dxa"/>
        <w:tblLayout w:type="fixed"/>
        <w:tblLook w:val="04A0" w:firstRow="1" w:lastRow="0" w:firstColumn="1" w:lastColumn="0" w:noHBand="0" w:noVBand="1"/>
      </w:tblPr>
      <w:tblGrid>
        <w:gridCol w:w="2147"/>
        <w:gridCol w:w="2405"/>
        <w:gridCol w:w="2703"/>
        <w:gridCol w:w="3285"/>
      </w:tblGrid>
      <w:tr w:rsidR="00963263" w:rsidRPr="007B36CE" w14:paraId="0F63B365" w14:textId="77777777">
        <w:tc>
          <w:tcPr>
            <w:tcW w:w="10540" w:type="dxa"/>
            <w:gridSpan w:val="4"/>
          </w:tcPr>
          <w:p w14:paraId="6E5F46A9" w14:textId="77777777" w:rsidR="00963263" w:rsidRPr="007B36CE" w:rsidRDefault="00000000">
            <w:pPr>
              <w:numPr>
                <w:ilvl w:val="0"/>
                <w:numId w:val="11"/>
              </w:num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KEPUTUSAN PEJABAT YANG BERWENANG MEMBERIKAN CUTI**</w:t>
            </w:r>
          </w:p>
        </w:tc>
      </w:tr>
      <w:tr w:rsidR="00963263" w:rsidRPr="007B36CE" w14:paraId="4B492E43" w14:textId="77777777" w:rsidTr="00217608">
        <w:trPr>
          <w:trHeight w:val="293"/>
        </w:trPr>
        <w:tc>
          <w:tcPr>
            <w:tcW w:w="2147" w:type="dxa"/>
          </w:tcPr>
          <w:p w14:paraId="003FC1D8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DISETUJUI</w:t>
            </w:r>
          </w:p>
        </w:tc>
        <w:tc>
          <w:tcPr>
            <w:tcW w:w="2405" w:type="dxa"/>
          </w:tcPr>
          <w:p w14:paraId="004BD9EB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PERUBAHAN </w:t>
            </w:r>
          </w:p>
        </w:tc>
        <w:tc>
          <w:tcPr>
            <w:tcW w:w="2703" w:type="dxa"/>
          </w:tcPr>
          <w:p w14:paraId="78414651" w14:textId="77777777" w:rsidR="00963263" w:rsidRPr="007B36CE" w:rsidRDefault="00000000">
            <w:pPr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DITANGGUHKAN </w:t>
            </w:r>
          </w:p>
        </w:tc>
        <w:tc>
          <w:tcPr>
            <w:tcW w:w="3285" w:type="dxa"/>
          </w:tcPr>
          <w:p w14:paraId="0306589F" w14:textId="77777777" w:rsidR="00963263" w:rsidRPr="007B36CE" w:rsidRDefault="00000000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 xml:space="preserve">TIDAK DISETUJUI </w:t>
            </w:r>
          </w:p>
        </w:tc>
      </w:tr>
      <w:tr w:rsidR="00963263" w:rsidRPr="007B36CE" w14:paraId="403EB9AA" w14:textId="77777777">
        <w:trPr>
          <w:trHeight w:val="398"/>
        </w:trPr>
        <w:tc>
          <w:tcPr>
            <w:tcW w:w="2147" w:type="dxa"/>
            <w:tcBorders>
              <w:bottom w:val="single" w:sz="4" w:space="0" w:color="auto"/>
            </w:tcBorders>
          </w:tcPr>
          <w:p w14:paraId="22374FE3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2405" w:type="dxa"/>
            <w:tcBorders>
              <w:bottom w:val="single" w:sz="4" w:space="0" w:color="auto"/>
            </w:tcBorders>
          </w:tcPr>
          <w:p w14:paraId="12952F3D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5508AC2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3285" w:type="dxa"/>
          </w:tcPr>
          <w:p w14:paraId="270F3121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</w:tc>
      </w:tr>
      <w:tr w:rsidR="00963263" w:rsidRPr="007B36CE" w14:paraId="76EFB52B" w14:textId="77777777" w:rsidTr="00301F61">
        <w:trPr>
          <w:trHeight w:val="1183"/>
        </w:trPr>
        <w:tc>
          <w:tcPr>
            <w:tcW w:w="21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A6E0AC" w14:textId="77777777" w:rsidR="00963263" w:rsidRPr="007B36CE" w:rsidRDefault="00963263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C9A84D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6124F16" w14:textId="77777777" w:rsidR="00963263" w:rsidRPr="007B36CE" w:rsidRDefault="00963263">
            <w:pPr>
              <w:jc w:val="left"/>
              <w:rPr>
                <w:rFonts w:ascii="Arial Regular" w:hAnsi="Arial Regular"/>
                <w:sz w:val="20"/>
                <w:szCs w:val="20"/>
              </w:rPr>
            </w:pPr>
          </w:p>
        </w:tc>
        <w:tc>
          <w:tcPr>
            <w:tcW w:w="3285" w:type="dxa"/>
            <w:tcBorders>
              <w:left w:val="single" w:sz="4" w:space="0" w:color="auto"/>
            </w:tcBorders>
          </w:tcPr>
          <w:p w14:paraId="54513207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1E29501A" w14:textId="77777777" w:rsidR="00963263" w:rsidRPr="007B36CE" w:rsidRDefault="00963263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0234F201" w14:textId="77777777" w:rsidR="00BD1B06" w:rsidRPr="007B36CE" w:rsidRDefault="00BD1B06">
            <w:pPr>
              <w:rPr>
                <w:rFonts w:ascii="Arial Regular" w:hAnsi="Arial Regular"/>
                <w:sz w:val="20"/>
                <w:szCs w:val="20"/>
              </w:rPr>
            </w:pPr>
          </w:p>
          <w:p w14:paraId="7435C4D9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  <w:u w:val="single"/>
              </w:rPr>
            </w:pPr>
            <w:r w:rsidRPr="007B36CE">
              <w:rPr>
                <w:rFonts w:ascii="Arial Regular" w:hAnsi="Arial Regular"/>
                <w:sz w:val="20"/>
                <w:szCs w:val="20"/>
                <w:u w:val="single"/>
              </w:rPr>
              <w:t>DRS. LEKOK M.M</w:t>
            </w:r>
          </w:p>
          <w:p w14:paraId="1A13214D" w14:textId="77777777" w:rsidR="00963263" w:rsidRPr="007B36CE" w:rsidRDefault="00000000">
            <w:pPr>
              <w:jc w:val="center"/>
              <w:rPr>
                <w:rFonts w:ascii="Arial Regular" w:hAnsi="Arial Regular"/>
                <w:sz w:val="20"/>
                <w:szCs w:val="20"/>
              </w:rPr>
            </w:pPr>
            <w:r w:rsidRPr="007B36CE">
              <w:rPr>
                <w:rFonts w:ascii="Arial Regular" w:hAnsi="Arial Regular"/>
                <w:sz w:val="20"/>
                <w:szCs w:val="20"/>
              </w:rPr>
              <w:t>NIP. 196511251986031005</w:t>
            </w:r>
          </w:p>
        </w:tc>
      </w:tr>
    </w:tbl>
    <w:p w14:paraId="492F7EB3" w14:textId="77777777" w:rsidR="00963263" w:rsidRDefault="00963263" w:rsidP="006965D1">
      <w:pPr>
        <w:rPr>
          <w:rFonts w:ascii="Arial Regular" w:hAnsi="Arial Regular"/>
        </w:rPr>
      </w:pPr>
    </w:p>
    <w:sectPr w:rsidR="00963263">
      <w:pgSz w:w="11904" w:h="16836"/>
      <w:pgMar w:top="480" w:right="1466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Regular">
    <w:altName w:val="Arial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FF112D"/>
    <w:multiLevelType w:val="singleLevel"/>
    <w:tmpl w:val="D0FF112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504BEA"/>
    <w:multiLevelType w:val="singleLevel"/>
    <w:tmpl w:val="F6504BEA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FDCB4A8C"/>
    <w:multiLevelType w:val="singleLevel"/>
    <w:tmpl w:val="FDCB4A8C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NomorDafta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NomorDafta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NomorDafta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NomorDafta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PoinDaftar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PoinDaftar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PoinDaftar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PoinDaftar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NomorDafta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2" w15:restartNumberingAfterBreak="0">
    <w:nsid w:val="FFFFFF89"/>
    <w:multiLevelType w:val="singleLevel"/>
    <w:tmpl w:val="FFFFFF89"/>
    <w:lvl w:ilvl="0">
      <w:start w:val="1"/>
      <w:numFmt w:val="bullet"/>
      <w:pStyle w:val="PoinDaftar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791AF981"/>
    <w:multiLevelType w:val="singleLevel"/>
    <w:tmpl w:val="791AF981"/>
    <w:lvl w:ilvl="0">
      <w:start w:val="1"/>
      <w:numFmt w:val="upperRoman"/>
      <w:suff w:val="space"/>
      <w:lvlText w:val="%1."/>
      <w:lvlJc w:val="left"/>
    </w:lvl>
  </w:abstractNum>
  <w:num w:numId="1" w16cid:durableId="1275601878">
    <w:abstractNumId w:val="12"/>
  </w:num>
  <w:num w:numId="2" w16cid:durableId="1564373203">
    <w:abstractNumId w:val="10"/>
  </w:num>
  <w:num w:numId="3" w16cid:durableId="306207508">
    <w:abstractNumId w:val="9"/>
  </w:num>
  <w:num w:numId="4" w16cid:durableId="389963967">
    <w:abstractNumId w:val="8"/>
  </w:num>
  <w:num w:numId="5" w16cid:durableId="1338998321">
    <w:abstractNumId w:val="7"/>
  </w:num>
  <w:num w:numId="6" w16cid:durableId="787047915">
    <w:abstractNumId w:val="11"/>
  </w:num>
  <w:num w:numId="7" w16cid:durableId="2049598662">
    <w:abstractNumId w:val="6"/>
  </w:num>
  <w:num w:numId="8" w16cid:durableId="472720656">
    <w:abstractNumId w:val="5"/>
  </w:num>
  <w:num w:numId="9" w16cid:durableId="254947130">
    <w:abstractNumId w:val="4"/>
  </w:num>
  <w:num w:numId="10" w16cid:durableId="775517171">
    <w:abstractNumId w:val="3"/>
  </w:num>
  <w:num w:numId="11" w16cid:durableId="92480650">
    <w:abstractNumId w:val="13"/>
  </w:num>
  <w:num w:numId="12" w16cid:durableId="1082919595">
    <w:abstractNumId w:val="2"/>
  </w:num>
  <w:num w:numId="13" w16cid:durableId="1507406056">
    <w:abstractNumId w:val="0"/>
  </w:num>
  <w:num w:numId="14" w16cid:durableId="222909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6BA008"/>
    <w:rsid w:val="007E45B0"/>
    <w:rsid w:val="7D6BA008"/>
    <w:rsid w:val="BB9E30A8"/>
    <w:rsid w:val="BC7A0DC3"/>
    <w:rsid w:val="BDDB1F40"/>
    <w:rsid w:val="BDEF7086"/>
    <w:rsid w:val="BEF96E9B"/>
    <w:rsid w:val="BF7ECE24"/>
    <w:rsid w:val="BFBEC102"/>
    <w:rsid w:val="C7DE1034"/>
    <w:rsid w:val="CFEE1E56"/>
    <w:rsid w:val="D5F71182"/>
    <w:rsid w:val="D7AFB1E6"/>
    <w:rsid w:val="DBFF01DF"/>
    <w:rsid w:val="DFDE66DA"/>
    <w:rsid w:val="DFF0E10C"/>
    <w:rsid w:val="EDD58ACE"/>
    <w:rsid w:val="EEFFC9B6"/>
    <w:rsid w:val="EF753B99"/>
    <w:rsid w:val="F0DF10D0"/>
    <w:rsid w:val="F53F4689"/>
    <w:rsid w:val="F5B3D534"/>
    <w:rsid w:val="F5F9EB77"/>
    <w:rsid w:val="F750AFF0"/>
    <w:rsid w:val="F7BF106E"/>
    <w:rsid w:val="F7FF0116"/>
    <w:rsid w:val="FEF3A614"/>
    <w:rsid w:val="FEFF01C8"/>
    <w:rsid w:val="FFA2E7C7"/>
    <w:rsid w:val="FFBF1328"/>
    <w:rsid w:val="FFD5D371"/>
    <w:rsid w:val="FFD7C2E2"/>
    <w:rsid w:val="FFDF0A9C"/>
    <w:rsid w:val="FFE7AAC5"/>
    <w:rsid w:val="FFFB2A66"/>
    <w:rsid w:val="FFFEBDBC"/>
    <w:rsid w:val="000451E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D1A86"/>
    <w:rsid w:val="00201333"/>
    <w:rsid w:val="00210FA7"/>
    <w:rsid w:val="00216417"/>
    <w:rsid w:val="00217608"/>
    <w:rsid w:val="0026631D"/>
    <w:rsid w:val="002C2F53"/>
    <w:rsid w:val="00301F61"/>
    <w:rsid w:val="0033518C"/>
    <w:rsid w:val="003437C2"/>
    <w:rsid w:val="00377186"/>
    <w:rsid w:val="003A1C03"/>
    <w:rsid w:val="003F5375"/>
    <w:rsid w:val="00414627"/>
    <w:rsid w:val="00425D63"/>
    <w:rsid w:val="004643D8"/>
    <w:rsid w:val="00497C24"/>
    <w:rsid w:val="004C7BA5"/>
    <w:rsid w:val="004E7628"/>
    <w:rsid w:val="004F48F2"/>
    <w:rsid w:val="005149B1"/>
    <w:rsid w:val="00522D2A"/>
    <w:rsid w:val="005647F2"/>
    <w:rsid w:val="005662D1"/>
    <w:rsid w:val="00573A09"/>
    <w:rsid w:val="005A4526"/>
    <w:rsid w:val="005A6BCF"/>
    <w:rsid w:val="005C1B16"/>
    <w:rsid w:val="005E53D0"/>
    <w:rsid w:val="006002EB"/>
    <w:rsid w:val="006128EF"/>
    <w:rsid w:val="006264B4"/>
    <w:rsid w:val="00634509"/>
    <w:rsid w:val="00643033"/>
    <w:rsid w:val="00644CC3"/>
    <w:rsid w:val="00661468"/>
    <w:rsid w:val="006649F0"/>
    <w:rsid w:val="0067245D"/>
    <w:rsid w:val="0068470E"/>
    <w:rsid w:val="00695DCD"/>
    <w:rsid w:val="006965D1"/>
    <w:rsid w:val="006A05CC"/>
    <w:rsid w:val="006A35A7"/>
    <w:rsid w:val="006E2E5F"/>
    <w:rsid w:val="007152D7"/>
    <w:rsid w:val="00746C14"/>
    <w:rsid w:val="007977C1"/>
    <w:rsid w:val="007A0CD0"/>
    <w:rsid w:val="007B36CE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63263"/>
    <w:rsid w:val="00984C93"/>
    <w:rsid w:val="00987CE1"/>
    <w:rsid w:val="0099405C"/>
    <w:rsid w:val="00995F14"/>
    <w:rsid w:val="009C1D27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BD1B0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FDFD9A2"/>
    <w:rsid w:val="2BCFDD55"/>
    <w:rsid w:val="2FCBBCE4"/>
    <w:rsid w:val="2FDFB663"/>
    <w:rsid w:val="3B79CE49"/>
    <w:rsid w:val="3BF7DB20"/>
    <w:rsid w:val="3EEB7C28"/>
    <w:rsid w:val="3EF1CCAC"/>
    <w:rsid w:val="3FDB06BC"/>
    <w:rsid w:val="5B7FEA57"/>
    <w:rsid w:val="5BA729F6"/>
    <w:rsid w:val="5ECFB3CB"/>
    <w:rsid w:val="5F52203C"/>
    <w:rsid w:val="5FFB57A9"/>
    <w:rsid w:val="5FFBD484"/>
    <w:rsid w:val="6DF78573"/>
    <w:rsid w:val="6F798469"/>
    <w:rsid w:val="73F74891"/>
    <w:rsid w:val="75DFE097"/>
    <w:rsid w:val="77DF741D"/>
    <w:rsid w:val="77EE438D"/>
    <w:rsid w:val="79F7D770"/>
    <w:rsid w:val="7D6BA008"/>
    <w:rsid w:val="7D9BB83F"/>
    <w:rsid w:val="7E2BC50A"/>
    <w:rsid w:val="7E7BF0FF"/>
    <w:rsid w:val="7FEF0A8E"/>
    <w:rsid w:val="7FFFB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8DB5B3"/>
  <w15:docId w15:val="{0E2B78B3-2E63-4ECF-9153-98737B2A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Judul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Judul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Judul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Judul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Judul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Judul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Judul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Judul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rPr>
      <w:sz w:val="16"/>
      <w:szCs w:val="16"/>
    </w:rPr>
  </w:style>
  <w:style w:type="paragraph" w:styleId="TeksBlok">
    <w:name w:val="Block Text"/>
    <w:basedOn w:val="Normal"/>
    <w:pPr>
      <w:spacing w:after="120"/>
      <w:ind w:leftChars="700" w:left="1440" w:rightChars="700" w:right="1440"/>
    </w:pPr>
  </w:style>
  <w:style w:type="paragraph" w:styleId="TeksIsi">
    <w:name w:val="Body Text"/>
    <w:basedOn w:val="Normal"/>
    <w:pPr>
      <w:spacing w:after="120"/>
    </w:pPr>
  </w:style>
  <w:style w:type="paragraph" w:styleId="TeksIsi2">
    <w:name w:val="Body Text 2"/>
    <w:basedOn w:val="Normal"/>
    <w:pPr>
      <w:spacing w:after="120" w:line="480" w:lineRule="auto"/>
    </w:pPr>
  </w:style>
  <w:style w:type="paragraph" w:styleId="TeksIsi3">
    <w:name w:val="Body Text 3"/>
    <w:basedOn w:val="Normal"/>
    <w:pPr>
      <w:spacing w:after="120"/>
    </w:pPr>
    <w:rPr>
      <w:sz w:val="16"/>
      <w:szCs w:val="16"/>
    </w:rPr>
  </w:style>
  <w:style w:type="paragraph" w:styleId="IndenPertamaTeksIsi">
    <w:name w:val="Body Text First Indent"/>
    <w:basedOn w:val="TeksIsi"/>
    <w:pPr>
      <w:ind w:firstLineChars="100" w:firstLine="420"/>
    </w:pPr>
  </w:style>
  <w:style w:type="paragraph" w:styleId="IndenTeksIsi">
    <w:name w:val="Body Text Indent"/>
    <w:basedOn w:val="Normal"/>
    <w:pPr>
      <w:spacing w:after="120"/>
      <w:ind w:leftChars="200" w:left="420"/>
    </w:pPr>
  </w:style>
  <w:style w:type="paragraph" w:styleId="IndenPertamaTeksIsi2">
    <w:name w:val="Body Text First Indent 2"/>
    <w:basedOn w:val="IndenTeksIsi"/>
    <w:pPr>
      <w:ind w:firstLineChars="200" w:firstLine="420"/>
    </w:pPr>
  </w:style>
  <w:style w:type="paragraph" w:styleId="IndenTeksIsi2">
    <w:name w:val="Body Text Indent 2"/>
    <w:basedOn w:val="Normal"/>
    <w:pPr>
      <w:spacing w:after="120" w:line="480" w:lineRule="auto"/>
      <w:ind w:leftChars="200" w:left="420"/>
    </w:pPr>
  </w:style>
  <w:style w:type="paragraph" w:styleId="IndenTeksIsi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Keteranga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Penutup">
    <w:name w:val="Closing"/>
    <w:basedOn w:val="Normal"/>
    <w:pPr>
      <w:ind w:leftChars="2100" w:left="100"/>
    </w:pPr>
  </w:style>
  <w:style w:type="character" w:styleId="ReferensiKomentar">
    <w:name w:val="annotation reference"/>
    <w:basedOn w:val="FontParagrafDefault"/>
    <w:rPr>
      <w:sz w:val="21"/>
      <w:szCs w:val="21"/>
    </w:rPr>
  </w:style>
  <w:style w:type="paragraph" w:styleId="TeksKomentar">
    <w:name w:val="annotation text"/>
    <w:basedOn w:val="Normal"/>
  </w:style>
  <w:style w:type="paragraph" w:styleId="SubjekKomentar">
    <w:name w:val="annotation subject"/>
    <w:basedOn w:val="TeksKomentar"/>
    <w:next w:val="TeksKomentar"/>
    <w:rPr>
      <w:b/>
      <w:bCs/>
    </w:rPr>
  </w:style>
  <w:style w:type="paragraph" w:styleId="Tanggal">
    <w:name w:val="Date"/>
    <w:basedOn w:val="Normal"/>
    <w:next w:val="Normal"/>
    <w:pPr>
      <w:ind w:leftChars="2500" w:left="100"/>
    </w:pPr>
  </w:style>
  <w:style w:type="paragraph" w:styleId="PetaDokumen">
    <w:name w:val="Document Map"/>
    <w:basedOn w:val="Normal"/>
    <w:pPr>
      <w:shd w:val="clear" w:color="auto" w:fill="000080"/>
    </w:pPr>
  </w:style>
  <w:style w:type="paragraph" w:styleId="TandatanganEmail">
    <w:name w:val="E-mail Signature"/>
    <w:basedOn w:val="Normal"/>
  </w:style>
  <w:style w:type="character" w:styleId="Penekanan">
    <w:name w:val="Emphasis"/>
    <w:basedOn w:val="FontParagrafDefault"/>
    <w:qFormat/>
    <w:rPr>
      <w:i/>
      <w:iCs/>
    </w:rPr>
  </w:style>
  <w:style w:type="character" w:styleId="ReferensiCatatanAkhir">
    <w:name w:val="endnote reference"/>
    <w:basedOn w:val="FontParagrafDefault"/>
    <w:rPr>
      <w:vertAlign w:val="superscript"/>
    </w:rPr>
  </w:style>
  <w:style w:type="paragraph" w:styleId="TeksCatatanAkhir">
    <w:name w:val="endnote text"/>
    <w:basedOn w:val="Normal"/>
    <w:pPr>
      <w:snapToGrid w:val="0"/>
    </w:pPr>
  </w:style>
  <w:style w:type="paragraph" w:styleId="AlamatAmplop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PengembalianAmplop">
    <w:name w:val="envelope return"/>
    <w:basedOn w:val="Normal"/>
    <w:pPr>
      <w:snapToGrid w:val="0"/>
    </w:pPr>
    <w:rPr>
      <w:rFonts w:ascii="Arial" w:hAnsi="Arial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ReferensiCatatanKaki">
    <w:name w:val="footnote reference"/>
    <w:basedOn w:val="FontParagrafDefault"/>
    <w:rPr>
      <w:vertAlign w:val="superscript"/>
    </w:rPr>
  </w:style>
  <w:style w:type="paragraph" w:styleId="TeksCatatanKaki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kronimHTML">
    <w:name w:val="HTML Acronym"/>
    <w:basedOn w:val="FontParagrafDefault"/>
  </w:style>
  <w:style w:type="paragraph" w:styleId="AlamatHTML">
    <w:name w:val="HTML Address"/>
    <w:basedOn w:val="Normal"/>
    <w:rPr>
      <w:i/>
      <w:iCs/>
    </w:rPr>
  </w:style>
  <w:style w:type="character" w:styleId="SebutanHTML">
    <w:name w:val="HTML Cite"/>
    <w:basedOn w:val="FontParagrafDefault"/>
    <w:rPr>
      <w:i/>
      <w:iCs/>
    </w:rPr>
  </w:style>
  <w:style w:type="character" w:styleId="KodeHTML">
    <w:name w:val="HTML Code"/>
    <w:basedOn w:val="FontParagrafDefault"/>
    <w:rPr>
      <w:rFonts w:ascii="Courier New" w:hAnsi="Courier New" w:cs="Courier New"/>
      <w:sz w:val="20"/>
      <w:szCs w:val="20"/>
    </w:rPr>
  </w:style>
  <w:style w:type="character" w:styleId="DefinisiHTML">
    <w:name w:val="HTML Definition"/>
    <w:basedOn w:val="FontParagrafDefault"/>
    <w:rPr>
      <w:i/>
      <w:iCs/>
    </w:rPr>
  </w:style>
  <w:style w:type="character" w:styleId="KeyboardHTML">
    <w:name w:val="HTML Keyboard"/>
    <w:basedOn w:val="FontParagrafDefault"/>
    <w:rPr>
      <w:rFonts w:ascii="Courier New" w:hAnsi="Courier New" w:cs="Courier New"/>
      <w:sz w:val="20"/>
      <w:szCs w:val="20"/>
    </w:rPr>
  </w:style>
  <w:style w:type="paragraph" w:styleId="HTMLSudahDiformat">
    <w:name w:val="HTML Preformatted"/>
    <w:basedOn w:val="Normal"/>
    <w:rPr>
      <w:rFonts w:ascii="Courier New" w:hAnsi="Courier New" w:cs="Courier New"/>
      <w:sz w:val="20"/>
    </w:rPr>
  </w:style>
  <w:style w:type="character" w:styleId="ContohHTML">
    <w:name w:val="HTML Sample"/>
    <w:basedOn w:val="FontParagrafDefault"/>
    <w:rPr>
      <w:rFonts w:ascii="Courier New" w:hAnsi="Courier New" w:cs="Courier New"/>
    </w:rPr>
  </w:style>
  <w:style w:type="character" w:styleId="MesinTikHTML">
    <w:name w:val="HTML Typewriter"/>
    <w:basedOn w:val="FontParagrafDefault"/>
    <w:rPr>
      <w:rFonts w:ascii="Courier New" w:hAnsi="Courier New" w:cs="Courier New"/>
      <w:sz w:val="20"/>
      <w:szCs w:val="20"/>
    </w:rPr>
  </w:style>
  <w:style w:type="character" w:styleId="VariabelHTML">
    <w:name w:val="HTML Variable"/>
    <w:basedOn w:val="FontParagrafDefault"/>
    <w:rPr>
      <w:i/>
      <w:iCs/>
    </w:rPr>
  </w:style>
  <w:style w:type="character" w:styleId="Hyperlink">
    <w:name w:val="Hyperlink"/>
    <w:basedOn w:val="FontParagrafDefault"/>
    <w:rPr>
      <w:color w:val="0000FF"/>
      <w:u w:val="single"/>
    </w:rPr>
  </w:style>
  <w:style w:type="paragraph" w:styleId="Indeks1">
    <w:name w:val="index 1"/>
    <w:basedOn w:val="Normal"/>
    <w:next w:val="Normal"/>
  </w:style>
  <w:style w:type="paragraph" w:styleId="Indeks2">
    <w:name w:val="index 2"/>
    <w:basedOn w:val="Normal"/>
    <w:next w:val="Normal"/>
    <w:pPr>
      <w:ind w:leftChars="200" w:left="200"/>
    </w:pPr>
  </w:style>
  <w:style w:type="paragraph" w:styleId="Indeks3">
    <w:name w:val="index 3"/>
    <w:basedOn w:val="Normal"/>
    <w:next w:val="Normal"/>
    <w:pPr>
      <w:ind w:leftChars="400" w:left="400"/>
    </w:pPr>
  </w:style>
  <w:style w:type="paragraph" w:styleId="Indeks4">
    <w:name w:val="index 4"/>
    <w:basedOn w:val="Normal"/>
    <w:next w:val="Normal"/>
    <w:pPr>
      <w:ind w:leftChars="600" w:left="600"/>
    </w:pPr>
  </w:style>
  <w:style w:type="paragraph" w:styleId="Indeks5">
    <w:name w:val="index 5"/>
    <w:basedOn w:val="Normal"/>
    <w:next w:val="Normal"/>
    <w:pPr>
      <w:ind w:leftChars="800" w:left="800"/>
    </w:pPr>
  </w:style>
  <w:style w:type="paragraph" w:styleId="Indeks6">
    <w:name w:val="index 6"/>
    <w:basedOn w:val="Normal"/>
    <w:next w:val="Normal"/>
    <w:pPr>
      <w:ind w:leftChars="1000" w:left="1000"/>
    </w:pPr>
  </w:style>
  <w:style w:type="paragraph" w:styleId="Indeks7">
    <w:name w:val="index 7"/>
    <w:basedOn w:val="Normal"/>
    <w:next w:val="Normal"/>
    <w:pPr>
      <w:ind w:leftChars="1200" w:left="1200"/>
    </w:pPr>
  </w:style>
  <w:style w:type="paragraph" w:styleId="Indeks8">
    <w:name w:val="index 8"/>
    <w:basedOn w:val="Normal"/>
    <w:next w:val="Normal"/>
    <w:pPr>
      <w:ind w:leftChars="1400" w:left="1400"/>
    </w:pPr>
  </w:style>
  <w:style w:type="paragraph" w:styleId="Indeks9">
    <w:name w:val="index 9"/>
    <w:basedOn w:val="Normal"/>
    <w:next w:val="Normal"/>
    <w:pPr>
      <w:ind w:leftChars="1600" w:left="1600"/>
    </w:pPr>
  </w:style>
  <w:style w:type="paragraph" w:styleId="JudulIndeks">
    <w:name w:val="index heading"/>
    <w:basedOn w:val="Normal"/>
    <w:next w:val="Indeks1"/>
    <w:rPr>
      <w:rFonts w:ascii="Arial" w:hAnsi="Arial"/>
      <w:b/>
      <w:bCs/>
    </w:rPr>
  </w:style>
  <w:style w:type="character" w:styleId="NomorBaris">
    <w:name w:val="line number"/>
    <w:basedOn w:val="FontParagrafDefault"/>
  </w:style>
  <w:style w:type="paragraph" w:styleId="Daftar">
    <w:name w:val="List"/>
    <w:basedOn w:val="Normal"/>
    <w:pPr>
      <w:ind w:left="200" w:hangingChars="200" w:hanging="200"/>
    </w:pPr>
  </w:style>
  <w:style w:type="paragraph" w:styleId="Daftar2">
    <w:name w:val="List 2"/>
    <w:basedOn w:val="Normal"/>
    <w:pPr>
      <w:ind w:leftChars="200" w:left="100" w:hangingChars="200" w:hanging="200"/>
    </w:pPr>
  </w:style>
  <w:style w:type="paragraph" w:styleId="Daftar3">
    <w:name w:val="List 3"/>
    <w:basedOn w:val="Normal"/>
    <w:pPr>
      <w:ind w:leftChars="400" w:left="100" w:hangingChars="200" w:hanging="200"/>
    </w:pPr>
  </w:style>
  <w:style w:type="paragraph" w:styleId="Daftar4">
    <w:name w:val="List 4"/>
    <w:basedOn w:val="Normal"/>
    <w:pPr>
      <w:ind w:leftChars="600" w:left="100" w:hangingChars="200" w:hanging="200"/>
    </w:pPr>
  </w:style>
  <w:style w:type="paragraph" w:styleId="Daftar5">
    <w:name w:val="List 5"/>
    <w:basedOn w:val="Normal"/>
    <w:pPr>
      <w:ind w:leftChars="800" w:left="100" w:hangingChars="200" w:hanging="200"/>
    </w:pPr>
  </w:style>
  <w:style w:type="paragraph" w:styleId="PoinDaftar">
    <w:name w:val="List Bullet"/>
    <w:basedOn w:val="Normal"/>
    <w:pPr>
      <w:numPr>
        <w:numId w:val="1"/>
      </w:numPr>
    </w:pPr>
  </w:style>
  <w:style w:type="paragraph" w:styleId="PoinDaftar2">
    <w:name w:val="List Bullet 2"/>
    <w:basedOn w:val="Normal"/>
    <w:pPr>
      <w:numPr>
        <w:numId w:val="2"/>
      </w:numPr>
    </w:pPr>
  </w:style>
  <w:style w:type="paragraph" w:styleId="PoinDaftar3">
    <w:name w:val="List Bullet 3"/>
    <w:basedOn w:val="Normal"/>
    <w:pPr>
      <w:numPr>
        <w:numId w:val="3"/>
      </w:numPr>
    </w:pPr>
  </w:style>
  <w:style w:type="paragraph" w:styleId="PoinDaftar4">
    <w:name w:val="List Bullet 4"/>
    <w:basedOn w:val="Normal"/>
    <w:pPr>
      <w:numPr>
        <w:numId w:val="4"/>
      </w:numPr>
    </w:pPr>
  </w:style>
  <w:style w:type="paragraph" w:styleId="PoinDaftar5">
    <w:name w:val="List Bullet 5"/>
    <w:basedOn w:val="Normal"/>
    <w:pPr>
      <w:numPr>
        <w:numId w:val="5"/>
      </w:numPr>
    </w:pPr>
  </w:style>
  <w:style w:type="paragraph" w:styleId="DaftarBerkelanjutan">
    <w:name w:val="List Continue"/>
    <w:basedOn w:val="Normal"/>
    <w:pPr>
      <w:spacing w:after="120"/>
      <w:ind w:leftChars="200" w:left="420"/>
    </w:pPr>
  </w:style>
  <w:style w:type="paragraph" w:styleId="DaftarBerkelanjutan2">
    <w:name w:val="List Continue 2"/>
    <w:basedOn w:val="Normal"/>
    <w:pPr>
      <w:spacing w:after="120"/>
      <w:ind w:leftChars="400" w:left="840"/>
    </w:pPr>
  </w:style>
  <w:style w:type="paragraph" w:styleId="DaftarBerkelanjutan3">
    <w:name w:val="List Continue 3"/>
    <w:basedOn w:val="Normal"/>
    <w:pPr>
      <w:spacing w:after="120"/>
      <w:ind w:leftChars="600" w:left="1260"/>
    </w:pPr>
  </w:style>
  <w:style w:type="paragraph" w:styleId="DaftarBerkelanjutan4">
    <w:name w:val="List Continue 4"/>
    <w:basedOn w:val="Normal"/>
    <w:pPr>
      <w:spacing w:after="120"/>
      <w:ind w:leftChars="800" w:left="1680"/>
    </w:pPr>
  </w:style>
  <w:style w:type="paragraph" w:styleId="DaftarBerkelanjutan5">
    <w:name w:val="List Continue 5"/>
    <w:basedOn w:val="Normal"/>
    <w:pPr>
      <w:spacing w:after="120"/>
      <w:ind w:leftChars="1000" w:left="2100"/>
    </w:pPr>
  </w:style>
  <w:style w:type="paragraph" w:styleId="NomorDaftar">
    <w:name w:val="List Number"/>
    <w:basedOn w:val="Normal"/>
    <w:pPr>
      <w:numPr>
        <w:numId w:val="6"/>
      </w:numPr>
    </w:pPr>
  </w:style>
  <w:style w:type="paragraph" w:styleId="NomorDaftar2">
    <w:name w:val="List Number 2"/>
    <w:basedOn w:val="Normal"/>
    <w:pPr>
      <w:numPr>
        <w:numId w:val="7"/>
      </w:numPr>
    </w:pPr>
  </w:style>
  <w:style w:type="paragraph" w:styleId="NomorDaftar3">
    <w:name w:val="List Number 3"/>
    <w:basedOn w:val="Normal"/>
    <w:pPr>
      <w:numPr>
        <w:numId w:val="8"/>
      </w:numPr>
    </w:pPr>
  </w:style>
  <w:style w:type="paragraph" w:styleId="NomorDaftar4">
    <w:name w:val="List Number 4"/>
    <w:basedOn w:val="Normal"/>
    <w:pPr>
      <w:numPr>
        <w:numId w:val="9"/>
      </w:numPr>
    </w:pPr>
  </w:style>
  <w:style w:type="paragraph" w:styleId="NomorDaftar5">
    <w:name w:val="List Number 5"/>
    <w:basedOn w:val="Normal"/>
    <w:pPr>
      <w:numPr>
        <w:numId w:val="10"/>
      </w:numPr>
    </w:pPr>
  </w:style>
  <w:style w:type="paragraph" w:styleId="TeksMakro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HeaderPesan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IndenNormal">
    <w:name w:val="Normal Indent"/>
    <w:basedOn w:val="Normal"/>
    <w:pPr>
      <w:ind w:firstLineChars="200" w:firstLine="420"/>
    </w:pPr>
  </w:style>
  <w:style w:type="paragraph" w:styleId="JudulCatatan">
    <w:name w:val="Note Heading"/>
    <w:basedOn w:val="Normal"/>
    <w:next w:val="Normal"/>
    <w:pPr>
      <w:jc w:val="center"/>
    </w:pPr>
  </w:style>
  <w:style w:type="character" w:styleId="NomorHalaman">
    <w:name w:val="page number"/>
    <w:basedOn w:val="FontParagrafDefault"/>
  </w:style>
  <w:style w:type="paragraph" w:styleId="TeksBiasa">
    <w:name w:val="Plain Text"/>
    <w:basedOn w:val="Normal"/>
    <w:rPr>
      <w:rFonts w:ascii="SimSun" w:hAnsi="Courier New" w:cs="Courier New"/>
      <w:szCs w:val="21"/>
    </w:rPr>
  </w:style>
  <w:style w:type="paragraph" w:styleId="Salam">
    <w:name w:val="Salutation"/>
    <w:basedOn w:val="Normal"/>
    <w:next w:val="Normal"/>
  </w:style>
  <w:style w:type="paragraph" w:styleId="TandaTangan">
    <w:name w:val="Signature"/>
    <w:basedOn w:val="Normal"/>
    <w:pPr>
      <w:ind w:leftChars="2100" w:left="100"/>
    </w:pPr>
  </w:style>
  <w:style w:type="character" w:styleId="Kuat">
    <w:name w:val="Strong"/>
    <w:basedOn w:val="FontParagrafDefault"/>
    <w:qFormat/>
    <w:rPr>
      <w:b/>
      <w:bCs/>
    </w:rPr>
  </w:style>
  <w:style w:type="paragraph" w:styleId="Subjudul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table" w:styleId="Efek3-DTabel1">
    <w:name w:val="Table 3D effects 1"/>
    <w:basedOn w:val="Tabel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Efek3-DTabel2">
    <w:name w:val="Table 3D effects 2"/>
    <w:basedOn w:val="Tabel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Efek3-DTabel3">
    <w:name w:val="Table 3D effects 3"/>
    <w:basedOn w:val="Tabel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Klasik1">
    <w:name w:val="Table Classic 1"/>
    <w:basedOn w:val="Tabel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Klasik2">
    <w:name w:val="Table Classic 2"/>
    <w:basedOn w:val="Tabel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elKlasik3">
    <w:name w:val="Table Classic 3"/>
    <w:basedOn w:val="Tabel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elKlasik4">
    <w:name w:val="Table Classic 4"/>
    <w:basedOn w:val="Tabel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elBerwarna1">
    <w:name w:val="Table Colorful 1"/>
    <w:basedOn w:val="Tabel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elBerwarna2">
    <w:name w:val="Table Colorful 2"/>
    <w:basedOn w:val="Tabel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elBerwarna3">
    <w:name w:val="Table Colorful 3"/>
    <w:basedOn w:val="Tabel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KolomTabel1">
    <w:name w:val="Table Columns 1"/>
    <w:basedOn w:val="Tabel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olomTabel2">
    <w:name w:val="Table Columns 2"/>
    <w:basedOn w:val="Tabel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olomTabel3">
    <w:name w:val="Table Columns 3"/>
    <w:basedOn w:val="Tabel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olomTabel4">
    <w:name w:val="Table Columns 4"/>
    <w:basedOn w:val="Tabel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KolomTabel5">
    <w:name w:val="Table Columns 5"/>
    <w:basedOn w:val="Tabel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Kontemporer">
    <w:name w:val="Table Contemporary"/>
    <w:basedOn w:val="Tabel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elElegan">
    <w:name w:val="Table Elegant"/>
    <w:basedOn w:val="Tabel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KisiTabel">
    <w:name w:val="Table Grid"/>
    <w:basedOn w:val="Tabel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1">
    <w:name w:val="Table Grid 1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2">
    <w:name w:val="Table Grid 2"/>
    <w:basedOn w:val="Tabel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KisiTabel3">
    <w:name w:val="Table Grid 3"/>
    <w:basedOn w:val="Tabel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4">
    <w:name w:val="Table Grid 4"/>
    <w:basedOn w:val="Tabel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KisiTabel5">
    <w:name w:val="Table Grid 5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6">
    <w:name w:val="Table Grid 6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7">
    <w:name w:val="Table Grid 7"/>
    <w:basedOn w:val="Tabel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KisiTabel8">
    <w:name w:val="Table Grid 8"/>
    <w:basedOn w:val="Tabel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DaftarTabel1">
    <w:name w:val="Table List 1"/>
    <w:basedOn w:val="Tabel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DaftarTabel2">
    <w:name w:val="Table List 2"/>
    <w:basedOn w:val="Tabel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DaftarTabel3">
    <w:name w:val="Table List 3"/>
    <w:basedOn w:val="Tabel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DaftarTabel4">
    <w:name w:val="Table List 4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DaftarTabel5">
    <w:name w:val="Table List 5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DaftarTabel6">
    <w:name w:val="Table List 6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DaftarTabel7">
    <w:name w:val="Table List 7"/>
    <w:basedOn w:val="Tabel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DaftarTabel8">
    <w:name w:val="Table List 8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elOtoritas">
    <w:name w:val="table of authorities"/>
    <w:basedOn w:val="Normal"/>
    <w:next w:val="Normal"/>
    <w:pPr>
      <w:ind w:leftChars="200" w:left="420"/>
    </w:pPr>
  </w:style>
  <w:style w:type="paragraph" w:styleId="TabelGambar">
    <w:name w:val="table of figures"/>
    <w:basedOn w:val="Normal"/>
    <w:next w:val="Normal"/>
    <w:pPr>
      <w:ind w:leftChars="200" w:left="200" w:hangingChars="200" w:hanging="200"/>
    </w:pPr>
  </w:style>
  <w:style w:type="table" w:styleId="TabelProfesional">
    <w:name w:val="Table Professional"/>
    <w:basedOn w:val="Tabel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elSederhana1">
    <w:name w:val="Table Simple 1"/>
    <w:basedOn w:val="Tabel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elSederhana2">
    <w:name w:val="Table Simple 2"/>
    <w:basedOn w:val="Tabel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elSederhana3">
    <w:name w:val="Table Simple 3"/>
    <w:basedOn w:val="Tabel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elTipis1">
    <w:name w:val="Table Subtle 1"/>
    <w:basedOn w:val="Tabel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elTipis2">
    <w:name w:val="Table Subtle 2"/>
    <w:basedOn w:val="Tabel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emaTabel">
    <w:name w:val="Table Theme"/>
    <w:basedOn w:val="Tabel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Tabel1">
    <w:name w:val="Table Web 1"/>
    <w:basedOn w:val="Tabel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WebTabel2">
    <w:name w:val="Table Web 2"/>
    <w:basedOn w:val="Tabel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WebTabel3">
    <w:name w:val="Table Web 3"/>
    <w:basedOn w:val="Tabel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Judul">
    <w:name w:val="Title"/>
    <w:basedOn w:val="Normal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JudulTOA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BayanganTipis">
    <w:name w:val="Light Shading"/>
    <w:basedOn w:val="Tabel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BayanganCahaya-Aksen1">
    <w:name w:val="Light Shading Accent 1"/>
    <w:basedOn w:val="Tabel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BayanganCahaya-Aksen2">
    <w:name w:val="Light Shading Accent 2"/>
    <w:basedOn w:val="Tabel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BayanganCahaya-Aksen3">
    <w:name w:val="Light Shading Accent 3"/>
    <w:basedOn w:val="Tabel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BayanganCahaya-Aksen4">
    <w:name w:val="Light Shading Accent 4"/>
    <w:basedOn w:val="Tabel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BayanganCahaya-Aksen5">
    <w:name w:val="Light Shading Accent 5"/>
    <w:basedOn w:val="Tabel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BayanganCahaya-Aksen6">
    <w:name w:val="Light Shading Accent 6"/>
    <w:basedOn w:val="Tabel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DaftarCahaya">
    <w:name w:val="Light List"/>
    <w:basedOn w:val="Tabel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DaftarCahaya-Aksen1">
    <w:name w:val="Light List Accent 1"/>
    <w:basedOn w:val="Tabel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DaftarCahaya-Aksen2">
    <w:name w:val="Light List Accent 2"/>
    <w:basedOn w:val="Tabel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DaftarCahaya-Aksen3">
    <w:name w:val="Light List Accent 3"/>
    <w:basedOn w:val="Tabel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DaftarCahaya-Aksen4">
    <w:name w:val="Light List Accent 4"/>
    <w:basedOn w:val="Tabel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DaftarCahaya-Aksen5">
    <w:name w:val="Light List Accent 5"/>
    <w:basedOn w:val="Tabel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DaftarCahaya-Aksen6">
    <w:name w:val="Light List Accent 6"/>
    <w:basedOn w:val="Tabel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KisiCahaya">
    <w:name w:val="Light Grid"/>
    <w:basedOn w:val="Tabel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KisiCahaya-Aksen1">
    <w:name w:val="Light Grid Accent 1"/>
    <w:basedOn w:val="Tabel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KisiCahaya-Aksen2">
    <w:name w:val="Light Grid Accent 2"/>
    <w:basedOn w:val="Tabel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KisiCahaya-Aksen3">
    <w:name w:val="Light Grid Accent 3"/>
    <w:basedOn w:val="Tabel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KisiCahaya-Aksen4">
    <w:name w:val="Light Grid Accent 4"/>
    <w:basedOn w:val="Tabel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KisiCahaya-Aksen5">
    <w:name w:val="Light Grid Accent 5"/>
    <w:basedOn w:val="Tabel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KisiCahaya-Aksen6">
    <w:name w:val="Light Grid Accent 6"/>
    <w:basedOn w:val="Tabel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BayanganSedang1">
    <w:name w:val="Medium Shading 1"/>
    <w:basedOn w:val="Tabel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DaftarSedang1-Aksen1">
    <w:name w:val="Medium List 1 Accent 1"/>
    <w:basedOn w:val="Tabel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DaftarSedang1-Aksen2">
    <w:name w:val="Medium List 1 Accent 2"/>
    <w:basedOn w:val="Tabel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DaftarSedang1-Aksen3">
    <w:name w:val="Medium List 1 Accent 3"/>
    <w:basedOn w:val="Tabel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DaftarSedang1-Aksen4">
    <w:name w:val="Medium List 1 Accent 4"/>
    <w:basedOn w:val="Tabel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DaftarSedang1-Aksen5">
    <w:name w:val="Medium List 1 Accent 5"/>
    <w:basedOn w:val="Tabel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DaftarSedang1-Aksen6">
    <w:name w:val="Medium List 1 Accent 6"/>
    <w:basedOn w:val="Tabel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DaftarSedang2">
    <w:name w:val="Medium List 2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KisiSedang1-Aksen1">
    <w:name w:val="Medium Grid 1 Accent 1"/>
    <w:basedOn w:val="Tabel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KisiSedang1-Aksen2">
    <w:name w:val="Medium Grid 1 Accent 2"/>
    <w:basedOn w:val="Tabel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KisiSedang1-Aksen3">
    <w:name w:val="Medium Grid 1 Accent 3"/>
    <w:basedOn w:val="Tabel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KisiSedang1-Aksen4">
    <w:name w:val="Medium Grid 1 Accent 4"/>
    <w:basedOn w:val="Tabel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KisiSedang1-Aksen5">
    <w:name w:val="Medium Grid 1 Accent 5"/>
    <w:basedOn w:val="Tabel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KisiSedang1-Aksen6">
    <w:name w:val="Medium Grid 1 Accent 6"/>
    <w:basedOn w:val="Tabel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KisiSedang2">
    <w:name w:val="Medium Grid 2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KisiSedang2-Aksen1">
    <w:name w:val="Medium Grid 2 Accent 1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KisiSedang2-Aksen2">
    <w:name w:val="Medium Grid 2 Accent 2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KisiSedang2-Aksen3">
    <w:name w:val="Medium Grid 2 Accent 3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KisiSedang2-Aksen4">
    <w:name w:val="Medium Grid 2 Accent 4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KisiSedang2-Aksen5">
    <w:name w:val="Medium Grid 2 Accent 5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KisiSedang2-Aksen6">
    <w:name w:val="Medium Grid 2 Accent 6"/>
    <w:basedOn w:val="Tabel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KisiSedang3">
    <w:name w:val="Medium Grid 3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KisiSedang3-Aksen1">
    <w:name w:val="Medium Grid 3 Accent 1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KisiSedang3-Aksen2">
    <w:name w:val="Medium Grid 3 Accent 2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KisiSedang3-Aksen3">
    <w:name w:val="Medium Grid 3 Accent 3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KisiSedang3-Aksen4">
    <w:name w:val="Medium Grid 3 Accent 4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KisiSedang3-Aksen5">
    <w:name w:val="Medium Grid 3 Accent 5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KisiSedang3-Aksen6">
    <w:name w:val="Medium Grid 3 Accent 6"/>
    <w:basedOn w:val="Tabel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ftarGelap">
    <w:name w:val="Dark List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ftarGelap-Aksen1">
    <w:name w:val="Dark List Accent 1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ftarGelap-Aksen2">
    <w:name w:val="Dark List Accent 2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ftarGelap-Aksen3">
    <w:name w:val="Dark List Accent 3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ftarGelap-Aksen4">
    <w:name w:val="Dark List Accent 4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ftarGelap-Aksen5">
    <w:name w:val="Dark List Accent 5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ftarGelap-Aksen6">
    <w:name w:val="Dark List Accent 6"/>
    <w:basedOn w:val="Tabel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BayanganBerwarna">
    <w:name w:val="Colorful Shading"/>
    <w:basedOn w:val="Tabel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1">
    <w:name w:val="Colorful Shading Accent 1"/>
    <w:basedOn w:val="Tabel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2">
    <w:name w:val="Colorful Shading Accent 2"/>
    <w:basedOn w:val="Tabel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3">
    <w:name w:val="Colorful Shading Accent 3"/>
    <w:basedOn w:val="Tabel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BayanganBerwarna-Aksen4">
    <w:name w:val="Colorful Shading Accent 4"/>
    <w:basedOn w:val="Tabel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5">
    <w:name w:val="Colorful Shading Accent 5"/>
    <w:basedOn w:val="Tabel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BayanganBerwarna-Aksen6">
    <w:name w:val="Colorful Shading Accent 6"/>
    <w:basedOn w:val="Tabel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ftarBerwarna">
    <w:name w:val="Colorful List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DaftarBerwarna-Aksen1">
    <w:name w:val="Colorful List Accent 1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DaftarBerwarna-Aksen2">
    <w:name w:val="Colorful List Accent 2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DaftarBerwarna-Aksen3">
    <w:name w:val="Colorful List Accent 3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DaftarBerwarna-Aksen4">
    <w:name w:val="Colorful List Accent 4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DaftarBerwarna-Aksen5">
    <w:name w:val="Colorful List Accent 5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DaftarBerwarna-Aksen6">
    <w:name w:val="Colorful List Accent 6"/>
    <w:basedOn w:val="Tabel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KisiBerwarna">
    <w:name w:val="Colorful Grid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KisiBerwarna-Aksen1">
    <w:name w:val="Colorful Grid Accent 1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KisiBerwarna-Aksen2">
    <w:name w:val="Colorful Grid Accent 2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KisiBerwarna-Aksen3">
    <w:name w:val="Colorful Grid Accent 3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KisiBerwarna-Aksen4">
    <w:name w:val="Colorful Grid Accent 4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KisiBerwarna-Aksen5">
    <w:name w:val="Colorful Grid Accent 5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KisiBerwarna-Aksen6">
    <w:name w:val="Colorful Grid Accent 6"/>
    <w:basedOn w:val="Tabel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Microsoft Office User</cp:lastModifiedBy>
  <cp:revision>2</cp:revision>
  <dcterms:created xsi:type="dcterms:W3CDTF">2024-11-20T04:14:00Z</dcterms:created>
  <dcterms:modified xsi:type="dcterms:W3CDTF">2024-11-20T04:14:00Z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CA2F4739948A953A1E651367ABD55185_42</vt:lpwstr>
  </property>
</Properties>
</file>